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eastAsia="Times New Roman" w:cs="Times New Roman"/>
          <w:b/>
          <w:sz w:val="26"/>
          <w:szCs w:val="26"/>
          <w:lang w:val="en-US"/>
        </w:rPr>
      </w:pPr>
      <w:r>
        <w:rPr>
          <w:rFonts w:ascii="Times New Roman" w:hAnsi="Times New Roman" w:eastAsia="Times New Roman" w:cs="Times New Roman"/>
          <w:b/>
          <w:sz w:val="26"/>
          <w:szCs w:val="26"/>
          <w:rtl w:val="0"/>
        </w:rPr>
        <w:t>BỘ CÔNG THƯƠN</w:t>
      </w:r>
      <w:r>
        <w:rPr>
          <w:rFonts w:hint="default" w:ascii="Times New Roman" w:hAnsi="Times New Roman" w:eastAsia="Times New Roman" w:cs="Times New Roman"/>
          <w:b/>
          <w:sz w:val="26"/>
          <w:szCs w:val="26"/>
          <w:rtl w:val="0"/>
          <w:lang w:val="en-US"/>
        </w:rPr>
        <w:t>G</w:t>
      </w:r>
      <w:bookmarkStart w:id="501" w:name="_GoBack"/>
      <w:bookmarkEnd w:id="501"/>
    </w:p>
    <w:p>
      <w:pPr>
        <w:spacing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TRƯỜNG ĐẠI HỌC CÔNG NGHIỆP THỰC PHẨM TP. HỒ CHÍ MINH</w:t>
      </w:r>
    </w:p>
    <w:p>
      <w:pPr>
        <w:spacing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KHOA CÔNG NGHỆ THÔNG TIN</w:t>
      </w:r>
    </w:p>
    <w:p>
      <w:pPr>
        <w:spacing w:line="240" w:lineRule="auto"/>
        <w:jc w:val="center"/>
      </w:pPr>
    </w:p>
    <w:p>
      <w:pPr>
        <w:spacing w:line="240" w:lineRule="auto"/>
        <w:jc w:val="center"/>
      </w:pPr>
    </w:p>
    <w:p>
      <w:pPr>
        <w:spacing w:line="240" w:lineRule="auto"/>
        <w:jc w:val="center"/>
      </w:pPr>
      <w:r>
        <w:drawing>
          <wp:inline distT="114300" distB="114300" distL="114300" distR="114300">
            <wp:extent cx="3225165" cy="3183890"/>
            <wp:effectExtent l="0" t="0" r="0" b="0"/>
            <wp:docPr id="95" name="image80.png"/>
            <wp:cNvGraphicFramePr/>
            <a:graphic xmlns:a="http://schemas.openxmlformats.org/drawingml/2006/main">
              <a:graphicData uri="http://schemas.openxmlformats.org/drawingml/2006/picture">
                <pic:pic xmlns:pic="http://schemas.openxmlformats.org/drawingml/2006/picture">
                  <pic:nvPicPr>
                    <pic:cNvPr id="95" name="image80.png"/>
                    <pic:cNvPicPr preferRelativeResize="0"/>
                  </pic:nvPicPr>
                  <pic:blipFill>
                    <a:blip r:embed="rId7"/>
                    <a:srcRect/>
                    <a:stretch>
                      <a:fillRect/>
                    </a:stretch>
                  </pic:blipFill>
                  <pic:spPr>
                    <a:xfrm>
                      <a:off x="0" y="0"/>
                      <a:ext cx="3225638" cy="3184283"/>
                    </a:xfrm>
                    <a:prstGeom prst="rect">
                      <a:avLst/>
                    </a:prstGeom>
                  </pic:spPr>
                </pic:pic>
              </a:graphicData>
            </a:graphic>
          </wp:inline>
        </w:drawing>
      </w:r>
    </w:p>
    <w:p>
      <w:pPr>
        <w:pStyle w:val="12"/>
        <w:spacing w:line="240" w:lineRule="auto"/>
        <w:jc w:val="center"/>
        <w:rPr>
          <w:rFonts w:ascii="Times New Roman" w:hAnsi="Times New Roman" w:eastAsia="Times New Roman" w:cs="Times New Roman"/>
          <w:sz w:val="26"/>
          <w:szCs w:val="26"/>
        </w:rPr>
      </w:pPr>
      <w:bookmarkStart w:id="0" w:name="_3cnbr1qbd2tx" w:colFirst="0" w:colLast="0"/>
      <w:bookmarkEnd w:id="0"/>
    </w:p>
    <w:p>
      <w:pPr>
        <w:spacing w:line="240" w:lineRule="auto"/>
        <w:jc w:val="center"/>
        <w:rPr>
          <w:rFonts w:ascii="Times New Roman" w:hAnsi="Times New Roman" w:eastAsia="Times New Roman" w:cs="Times New Roman"/>
          <w:b/>
          <w:sz w:val="50"/>
          <w:szCs w:val="50"/>
        </w:rPr>
      </w:pPr>
      <w:r>
        <w:rPr>
          <w:rFonts w:ascii="Times New Roman" w:hAnsi="Times New Roman" w:eastAsia="Times New Roman" w:cs="Times New Roman"/>
          <w:b/>
          <w:sz w:val="50"/>
          <w:szCs w:val="50"/>
          <w:rtl w:val="0"/>
        </w:rPr>
        <w:t>Đề tài: Quản lý cửa hàng điện máy</w:t>
      </w:r>
    </w:p>
    <w:p>
      <w:pPr>
        <w:spacing w:line="240" w:lineRule="auto"/>
        <w:rPr>
          <w:rFonts w:ascii="Times New Roman" w:hAnsi="Times New Roman" w:eastAsia="Times New Roman" w:cs="Times New Roman"/>
          <w:sz w:val="26"/>
          <w:szCs w:val="26"/>
        </w:rPr>
      </w:pPr>
    </w:p>
    <w:p>
      <w:pPr>
        <w:spacing w:line="240" w:lineRule="auto"/>
        <w:rPr>
          <w:rFonts w:ascii="Times New Roman" w:hAnsi="Times New Roman" w:eastAsia="Times New Roman" w:cs="Times New Roman"/>
          <w:sz w:val="26"/>
          <w:szCs w:val="26"/>
        </w:rPr>
      </w:pPr>
    </w:p>
    <w:p>
      <w:pPr>
        <w:spacing w:line="240" w:lineRule="auto"/>
        <w:rPr>
          <w:rFonts w:ascii="Times New Roman" w:hAnsi="Times New Roman" w:eastAsia="Times New Roman" w:cs="Times New Roman"/>
          <w:sz w:val="26"/>
          <w:szCs w:val="26"/>
        </w:rPr>
      </w:pPr>
    </w:p>
    <w:p>
      <w:pPr>
        <w:spacing w:line="240" w:lineRule="auto"/>
        <w:rPr>
          <w:rFonts w:ascii="Times New Roman" w:hAnsi="Times New Roman" w:eastAsia="Times New Roman" w:cs="Times New Roman"/>
          <w:sz w:val="26"/>
          <w:szCs w:val="26"/>
        </w:rPr>
      </w:pPr>
    </w:p>
    <w:p>
      <w:pPr>
        <w:spacing w:line="240" w:lineRule="auto"/>
        <w:jc w:val="center"/>
        <w:rPr>
          <w:rFonts w:ascii="Times New Roman" w:hAnsi="Times New Roman" w:eastAsia="Times New Roman" w:cs="Times New Roman"/>
          <w:b/>
          <w:i/>
          <w:sz w:val="26"/>
          <w:szCs w:val="26"/>
        </w:rPr>
      </w:pPr>
      <w:r>
        <w:rPr>
          <w:rFonts w:ascii="Times New Roman" w:hAnsi="Times New Roman" w:eastAsia="Times New Roman" w:cs="Times New Roman"/>
          <w:b/>
          <w:i/>
          <w:sz w:val="26"/>
          <w:szCs w:val="26"/>
          <w:rtl w:val="0"/>
        </w:rPr>
        <w:t>Môn: Phân tích thiết kế hệ thống thông tin</w:t>
      </w:r>
    </w:p>
    <w:p>
      <w:pPr>
        <w:spacing w:line="240" w:lineRule="auto"/>
        <w:rPr>
          <w:rFonts w:ascii="Times New Roman" w:hAnsi="Times New Roman" w:eastAsia="Times New Roman" w:cs="Times New Roman"/>
          <w:sz w:val="26"/>
          <w:szCs w:val="26"/>
        </w:rPr>
      </w:pPr>
    </w:p>
    <w:p>
      <w:pPr>
        <w:spacing w:line="240" w:lineRule="auto"/>
        <w:rPr>
          <w:rFonts w:ascii="Times New Roman" w:hAnsi="Times New Roman" w:eastAsia="Times New Roman" w:cs="Times New Roman"/>
          <w:sz w:val="26"/>
          <w:szCs w:val="26"/>
        </w:rPr>
      </w:pPr>
    </w:p>
    <w:p>
      <w:pPr>
        <w:spacing w:line="240" w:lineRule="auto"/>
        <w:rPr>
          <w:rFonts w:ascii="Times New Roman" w:hAnsi="Times New Roman" w:eastAsia="Times New Roman" w:cs="Times New Roman"/>
          <w:sz w:val="26"/>
          <w:szCs w:val="26"/>
        </w:rPr>
      </w:pPr>
    </w:p>
    <w:p>
      <w:pPr>
        <w:spacing w:line="240" w:lineRule="auto"/>
        <w:rPr>
          <w:rFonts w:ascii="Times New Roman" w:hAnsi="Times New Roman" w:eastAsia="Times New Roman" w:cs="Times New Roman"/>
          <w:sz w:val="26"/>
          <w:szCs w:val="26"/>
        </w:rPr>
      </w:pPr>
    </w:p>
    <w:p>
      <w:pPr>
        <w:spacing w:line="240" w:lineRule="auto"/>
        <w:rPr>
          <w:rFonts w:ascii="Times New Roman" w:hAnsi="Times New Roman" w:eastAsia="Times New Roman" w:cs="Times New Roman"/>
          <w:sz w:val="26"/>
          <w:szCs w:val="26"/>
        </w:rPr>
      </w:pPr>
    </w:p>
    <w:p>
      <w:pPr>
        <w:spacing w:line="240" w:lineRule="auto"/>
        <w:rPr>
          <w:rFonts w:ascii="Times New Roman" w:hAnsi="Times New Roman" w:eastAsia="Times New Roman" w:cs="Times New Roman"/>
          <w:sz w:val="26"/>
          <w:szCs w:val="26"/>
        </w:rPr>
      </w:pPr>
    </w:p>
    <w:p>
      <w:pPr>
        <w:spacing w:line="240" w:lineRule="auto"/>
        <w:rPr>
          <w:rFonts w:ascii="Times New Roman" w:hAnsi="Times New Roman" w:eastAsia="Times New Roman" w:cs="Times New Roman"/>
          <w:sz w:val="26"/>
          <w:szCs w:val="26"/>
        </w:rPr>
      </w:pPr>
    </w:p>
    <w:p>
      <w:pPr>
        <w:spacing w:line="240"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Nhóm 6 - Thành viên:</w:t>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Trần Hữu Lợi - 2001181186</w:t>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Kan Bích Sương - 2001181300</w:t>
      </w:r>
    </w:p>
    <w:p>
      <w:pPr>
        <w:spacing w:line="240" w:lineRule="auto"/>
        <w:jc w:val="center"/>
        <w:rPr>
          <w:rFonts w:ascii="Times New Roman" w:hAnsi="Times New Roman" w:eastAsia="Times New Roman" w:cs="Times New Roman"/>
          <w:sz w:val="26"/>
          <w:szCs w:val="26"/>
        </w:rPr>
      </w:pPr>
    </w:p>
    <w:p>
      <w:pPr>
        <w:spacing w:line="240" w:lineRule="auto"/>
        <w:jc w:val="center"/>
        <w:rPr>
          <w:rFonts w:ascii="Times New Roman" w:hAnsi="Times New Roman" w:eastAsia="Times New Roman" w:cs="Times New Roman"/>
          <w:sz w:val="26"/>
          <w:szCs w:val="26"/>
        </w:rPr>
      </w:pPr>
    </w:p>
    <w:p>
      <w:pPr>
        <w:spacing w:line="240" w:lineRule="auto"/>
        <w:jc w:val="center"/>
        <w:rPr>
          <w:rFonts w:ascii="Times New Roman" w:hAnsi="Times New Roman" w:eastAsia="Times New Roman" w:cs="Times New Roman"/>
          <w:sz w:val="26"/>
          <w:szCs w:val="26"/>
        </w:rPr>
      </w:pPr>
    </w:p>
    <w:p>
      <w:pPr>
        <w:spacing w:line="240" w:lineRule="auto"/>
        <w:jc w:val="left"/>
        <w:rPr>
          <w:rFonts w:ascii="Times New Roman" w:hAnsi="Times New Roman" w:eastAsia="Times New Roman" w:cs="Times New Roman"/>
          <w:sz w:val="26"/>
          <w:szCs w:val="26"/>
        </w:rPr>
      </w:pPr>
    </w:p>
    <w:p>
      <w:pPr>
        <w:spacing w:line="240" w:lineRule="auto"/>
        <w:jc w:val="left"/>
        <w:rPr>
          <w:rFonts w:ascii="Times New Roman" w:hAnsi="Times New Roman" w:eastAsia="Times New Roman" w:cs="Times New Roman"/>
          <w:sz w:val="26"/>
          <w:szCs w:val="26"/>
        </w:rPr>
      </w:pP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TP. Hồ Chí Minh, tháng 5 năm 2021</w:t>
      </w:r>
    </w:p>
    <w:p>
      <w:pPr>
        <w:spacing w:line="240" w:lineRule="auto"/>
        <w:sectPr>
          <w:pgSz w:w="11909" w:h="16834"/>
          <w:pgMar w:top="1440" w:right="1440" w:bottom="1440" w:left="1440" w:header="720" w:footer="720" w:gutter="0"/>
          <w:pgNumType w:start="1"/>
          <w:cols w:space="720" w:num="1"/>
        </w:sectPr>
      </w:pPr>
    </w:p>
    <w:sdt>
      <w:sdtPr>
        <w:rPr>
          <w:rFonts w:hint="default" w:ascii="Times New Roman" w:hAnsi="Times New Roman" w:eastAsia="SimSun" w:cs="Times New Roman"/>
          <w:b/>
          <w:bCs/>
          <w:sz w:val="26"/>
          <w:szCs w:val="26"/>
          <w:lang w:val="en-US"/>
        </w:rPr>
        <w:id w:val="147467634"/>
        <w15:color w:val="DBDBDB"/>
        <w:docPartObj>
          <w:docPartGallery w:val="Table of Contents"/>
          <w:docPartUnique/>
        </w:docPartObj>
      </w:sdtPr>
      <w:sdtEndPr>
        <w:rPr>
          <w:rFonts w:hint="default" w:ascii="Arial" w:hAnsi="Arial" w:eastAsia="Arial" w:cs="Arial"/>
          <w:b/>
          <w:bCs/>
          <w:sz w:val="22"/>
          <w:szCs w:val="22"/>
          <w:lang w:val="vi"/>
        </w:rPr>
      </w:sdtEndPr>
      <w:sdtContent>
        <w:p>
          <w:pPr>
            <w:spacing w:before="0" w:beforeLines="0" w:after="0" w:afterLines="0" w:line="240" w:lineRule="auto"/>
            <w:ind w:left="0" w:leftChars="0" w:right="0" w:rightChars="0" w:firstLine="0" w:firstLineChars="0"/>
            <w:jc w:val="center"/>
            <w:rPr>
              <w:rFonts w:hint="default"/>
              <w:lang w:val="en-US"/>
            </w:rPr>
          </w:pPr>
          <w:r>
            <w:rPr>
              <w:rFonts w:hint="default" w:ascii="Times New Roman" w:hAnsi="Times New Roman" w:eastAsia="SimSun" w:cs="Times New Roman"/>
              <w:b/>
              <w:bCs/>
              <w:sz w:val="26"/>
              <w:szCs w:val="26"/>
              <w:lang w:val="en-US"/>
            </w:rPr>
            <w:t>Mục lục</w:t>
          </w:r>
        </w:p>
        <w:p>
          <w:pPr>
            <w:pStyle w:val="33"/>
            <w:tabs>
              <w:tab w:val="right" w:leader="dot" w:pos="9029"/>
            </w:tabs>
          </w:pPr>
          <w:r>
            <w:fldChar w:fldCharType="begin"/>
          </w:r>
          <w:r>
            <w:instrText xml:space="preserve">TOC \o "1-3" \h \u </w:instrText>
          </w:r>
          <w:r>
            <w:fldChar w:fldCharType="separate"/>
          </w:r>
          <w:r>
            <w:fldChar w:fldCharType="begin"/>
          </w:r>
          <w:r>
            <w:instrText xml:space="preserve"> HYPERLINK \l _Toc17760 </w:instrText>
          </w:r>
          <w:r>
            <w:fldChar w:fldCharType="separate"/>
          </w:r>
          <w:r>
            <w:rPr>
              <w:rFonts w:ascii="Times New Roman" w:hAnsi="Times New Roman" w:eastAsia="Times New Roman" w:cs="Times New Roman"/>
              <w:szCs w:val="32"/>
              <w:rtl w:val="0"/>
            </w:rPr>
            <w:t>Phần 1. Giới thiệu và khảo sát</w:t>
          </w:r>
          <w:r>
            <w:tab/>
          </w:r>
          <w:r>
            <w:fldChar w:fldCharType="begin"/>
          </w:r>
          <w:r>
            <w:instrText xml:space="preserve"> PAGEREF _Toc17760 \h </w:instrText>
          </w:r>
          <w:r>
            <w:fldChar w:fldCharType="separate"/>
          </w:r>
          <w:r>
            <w:t>3</w:t>
          </w:r>
          <w:r>
            <w:fldChar w:fldCharType="end"/>
          </w:r>
          <w:r>
            <w:fldChar w:fldCharType="end"/>
          </w:r>
        </w:p>
        <w:p>
          <w:pPr>
            <w:pStyle w:val="34"/>
            <w:tabs>
              <w:tab w:val="right" w:leader="dot" w:pos="9029"/>
            </w:tabs>
          </w:pPr>
          <w:r>
            <w:fldChar w:fldCharType="begin"/>
          </w:r>
          <w:r>
            <w:instrText xml:space="preserve"> HYPERLINK \l _Toc19846 </w:instrText>
          </w:r>
          <w:r>
            <w:fldChar w:fldCharType="separate"/>
          </w:r>
          <w:r>
            <w:rPr>
              <w:rFonts w:ascii="Times New Roman" w:hAnsi="Times New Roman" w:eastAsia="Times New Roman" w:cs="Times New Roman"/>
              <w:i/>
              <w:szCs w:val="26"/>
              <w:rtl w:val="0"/>
            </w:rPr>
            <w:t>1. Lý do chọn đề tài:</w:t>
          </w:r>
          <w:r>
            <w:tab/>
          </w:r>
          <w:r>
            <w:fldChar w:fldCharType="begin"/>
          </w:r>
          <w:r>
            <w:instrText xml:space="preserve"> PAGEREF _Toc19846 \h </w:instrText>
          </w:r>
          <w:r>
            <w:fldChar w:fldCharType="separate"/>
          </w:r>
          <w:r>
            <w:t>3</w:t>
          </w:r>
          <w:r>
            <w:fldChar w:fldCharType="end"/>
          </w:r>
          <w:r>
            <w:fldChar w:fldCharType="end"/>
          </w:r>
        </w:p>
        <w:p>
          <w:pPr>
            <w:pStyle w:val="34"/>
            <w:tabs>
              <w:tab w:val="right" w:leader="dot" w:pos="9029"/>
            </w:tabs>
          </w:pPr>
          <w:r>
            <w:fldChar w:fldCharType="begin"/>
          </w:r>
          <w:r>
            <w:instrText xml:space="preserve"> HYPERLINK \l _Toc3893 </w:instrText>
          </w:r>
          <w:r>
            <w:fldChar w:fldCharType="separate"/>
          </w:r>
          <w:r>
            <w:rPr>
              <w:rFonts w:ascii="Times New Roman" w:hAnsi="Times New Roman" w:eastAsia="Times New Roman" w:cs="Times New Roman"/>
              <w:i/>
              <w:szCs w:val="26"/>
              <w:rtl w:val="0"/>
            </w:rPr>
            <w:t>2. Phạm vi đề tài</w:t>
          </w:r>
          <w:r>
            <w:tab/>
          </w:r>
          <w:r>
            <w:fldChar w:fldCharType="begin"/>
          </w:r>
          <w:r>
            <w:instrText xml:space="preserve"> PAGEREF _Toc3893 \h </w:instrText>
          </w:r>
          <w:r>
            <w:fldChar w:fldCharType="separate"/>
          </w:r>
          <w:r>
            <w:t>3</w:t>
          </w:r>
          <w:r>
            <w:fldChar w:fldCharType="end"/>
          </w:r>
          <w:r>
            <w:fldChar w:fldCharType="end"/>
          </w:r>
        </w:p>
        <w:p>
          <w:pPr>
            <w:pStyle w:val="34"/>
            <w:tabs>
              <w:tab w:val="right" w:leader="dot" w:pos="9029"/>
            </w:tabs>
          </w:pPr>
          <w:r>
            <w:fldChar w:fldCharType="begin"/>
          </w:r>
          <w:r>
            <w:instrText xml:space="preserve"> HYPERLINK \l _Toc7987 </w:instrText>
          </w:r>
          <w:r>
            <w:fldChar w:fldCharType="separate"/>
          </w:r>
          <w:r>
            <w:rPr>
              <w:rFonts w:ascii="Times New Roman" w:hAnsi="Times New Roman" w:eastAsia="Times New Roman" w:cs="Times New Roman"/>
              <w:i/>
              <w:szCs w:val="26"/>
              <w:rtl w:val="0"/>
            </w:rPr>
            <w:t>3. Quy trình nghiệp vụ</w:t>
          </w:r>
          <w:r>
            <w:tab/>
          </w:r>
          <w:r>
            <w:fldChar w:fldCharType="begin"/>
          </w:r>
          <w:r>
            <w:instrText xml:space="preserve"> PAGEREF _Toc7987 \h </w:instrText>
          </w:r>
          <w:r>
            <w:fldChar w:fldCharType="separate"/>
          </w:r>
          <w:r>
            <w:t>3</w:t>
          </w:r>
          <w:r>
            <w:fldChar w:fldCharType="end"/>
          </w:r>
          <w:r>
            <w:fldChar w:fldCharType="end"/>
          </w:r>
        </w:p>
        <w:p>
          <w:pPr>
            <w:pStyle w:val="34"/>
            <w:tabs>
              <w:tab w:val="right" w:leader="dot" w:pos="9029"/>
            </w:tabs>
          </w:pPr>
          <w:r>
            <w:fldChar w:fldCharType="begin"/>
          </w:r>
          <w:r>
            <w:instrText xml:space="preserve"> HYPERLINK \l _Toc1483 </w:instrText>
          </w:r>
          <w:r>
            <w:fldChar w:fldCharType="separate"/>
          </w:r>
          <w:r>
            <w:rPr>
              <w:rFonts w:ascii="Times New Roman" w:hAnsi="Times New Roman" w:eastAsia="Times New Roman" w:cs="Times New Roman"/>
              <w:i/>
              <w:szCs w:val="26"/>
              <w:rtl w:val="0"/>
            </w:rPr>
            <w:t>4. Cơ cấu tổ chức</w:t>
          </w:r>
          <w:r>
            <w:tab/>
          </w:r>
          <w:r>
            <w:fldChar w:fldCharType="begin"/>
          </w:r>
          <w:r>
            <w:instrText xml:space="preserve"> PAGEREF _Toc1483 \h </w:instrText>
          </w:r>
          <w:r>
            <w:fldChar w:fldCharType="separate"/>
          </w:r>
          <w:r>
            <w:t>6</w:t>
          </w:r>
          <w:r>
            <w:fldChar w:fldCharType="end"/>
          </w:r>
          <w:r>
            <w:fldChar w:fldCharType="end"/>
          </w:r>
        </w:p>
        <w:p>
          <w:pPr>
            <w:pStyle w:val="34"/>
            <w:tabs>
              <w:tab w:val="right" w:leader="dot" w:pos="9029"/>
            </w:tabs>
          </w:pPr>
          <w:r>
            <w:fldChar w:fldCharType="begin"/>
          </w:r>
          <w:r>
            <w:instrText xml:space="preserve"> HYPERLINK \l _Toc3385 </w:instrText>
          </w:r>
          <w:r>
            <w:fldChar w:fldCharType="separate"/>
          </w:r>
          <w:r>
            <w:rPr>
              <w:rFonts w:ascii="Times New Roman" w:hAnsi="Times New Roman" w:eastAsia="Times New Roman" w:cs="Times New Roman"/>
              <w:i/>
              <w:szCs w:val="26"/>
              <w:rtl w:val="0"/>
            </w:rPr>
            <w:t>5. Biểu mẫu thu thập được</w:t>
          </w:r>
          <w:r>
            <w:tab/>
          </w:r>
          <w:r>
            <w:fldChar w:fldCharType="begin"/>
          </w:r>
          <w:r>
            <w:instrText xml:space="preserve"> PAGEREF _Toc3385 \h </w:instrText>
          </w:r>
          <w:r>
            <w:fldChar w:fldCharType="separate"/>
          </w:r>
          <w:r>
            <w:t>6</w:t>
          </w:r>
          <w:r>
            <w:fldChar w:fldCharType="end"/>
          </w:r>
          <w:r>
            <w:fldChar w:fldCharType="end"/>
          </w:r>
        </w:p>
        <w:p>
          <w:pPr>
            <w:pStyle w:val="33"/>
            <w:tabs>
              <w:tab w:val="right" w:leader="dot" w:pos="9029"/>
            </w:tabs>
          </w:pPr>
          <w:r>
            <w:fldChar w:fldCharType="begin"/>
          </w:r>
          <w:r>
            <w:instrText xml:space="preserve"> HYPERLINK \l _Toc2171 </w:instrText>
          </w:r>
          <w:r>
            <w:fldChar w:fldCharType="separate"/>
          </w:r>
          <w:r>
            <w:rPr>
              <w:rFonts w:hint="default" w:ascii="Times New Roman" w:hAnsi="Times New Roman" w:cs="Times New Roman"/>
              <w:szCs w:val="32"/>
              <w:rtl w:val="0"/>
            </w:rPr>
            <w:t>Phần 2. Mô hình hóa nghiệp vụ</w:t>
          </w:r>
          <w:r>
            <w:tab/>
          </w:r>
          <w:r>
            <w:fldChar w:fldCharType="begin"/>
          </w:r>
          <w:r>
            <w:instrText xml:space="preserve"> PAGEREF _Toc2171 \h </w:instrText>
          </w:r>
          <w:r>
            <w:fldChar w:fldCharType="separate"/>
          </w:r>
          <w:r>
            <w:t>8</w:t>
          </w:r>
          <w:r>
            <w:fldChar w:fldCharType="end"/>
          </w:r>
          <w:r>
            <w:fldChar w:fldCharType="end"/>
          </w:r>
        </w:p>
        <w:p>
          <w:pPr>
            <w:pStyle w:val="34"/>
            <w:tabs>
              <w:tab w:val="right" w:leader="dot" w:pos="9029"/>
            </w:tabs>
          </w:pPr>
          <w:r>
            <w:fldChar w:fldCharType="begin"/>
          </w:r>
          <w:r>
            <w:instrText xml:space="preserve"> HYPERLINK \l _Toc22662 </w:instrText>
          </w:r>
          <w:r>
            <w:fldChar w:fldCharType="separate"/>
          </w:r>
          <w:r>
            <w:rPr>
              <w:rFonts w:ascii="Times New Roman" w:hAnsi="Times New Roman" w:eastAsia="Times New Roman" w:cs="Times New Roman"/>
              <w:i/>
              <w:szCs w:val="26"/>
              <w:rtl w:val="0"/>
            </w:rPr>
            <w:t>1. Nghiệp vụ xem sản phẩm</w:t>
          </w:r>
          <w:r>
            <w:tab/>
          </w:r>
          <w:r>
            <w:fldChar w:fldCharType="begin"/>
          </w:r>
          <w:r>
            <w:instrText xml:space="preserve"> PAGEREF _Toc22662 \h </w:instrText>
          </w:r>
          <w:r>
            <w:fldChar w:fldCharType="separate"/>
          </w:r>
          <w:r>
            <w:t>9</w:t>
          </w:r>
          <w:r>
            <w:fldChar w:fldCharType="end"/>
          </w:r>
          <w:r>
            <w:fldChar w:fldCharType="end"/>
          </w:r>
        </w:p>
        <w:p>
          <w:pPr>
            <w:pStyle w:val="35"/>
            <w:tabs>
              <w:tab w:val="right" w:leader="dot" w:pos="9029"/>
            </w:tabs>
          </w:pPr>
          <w:r>
            <w:fldChar w:fldCharType="begin"/>
          </w:r>
          <w:r>
            <w:instrText xml:space="preserve"> HYPERLINK \l _Toc32678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_Toc32678 \h </w:instrText>
          </w:r>
          <w:r>
            <w:fldChar w:fldCharType="separate"/>
          </w:r>
          <w:r>
            <w:t>9</w:t>
          </w:r>
          <w:r>
            <w:fldChar w:fldCharType="end"/>
          </w:r>
          <w:r>
            <w:fldChar w:fldCharType="end"/>
          </w:r>
        </w:p>
        <w:p>
          <w:pPr>
            <w:pStyle w:val="35"/>
            <w:tabs>
              <w:tab w:val="right" w:leader="dot" w:pos="9029"/>
            </w:tabs>
          </w:pPr>
          <w:r>
            <w:fldChar w:fldCharType="begin"/>
          </w:r>
          <w:r>
            <w:instrText xml:space="preserve"> HYPERLINK \l _Toc28271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đối tượng nghiệp vụ</w:t>
          </w:r>
          <w:r>
            <w:tab/>
          </w:r>
          <w:r>
            <w:fldChar w:fldCharType="begin"/>
          </w:r>
          <w:r>
            <w:instrText xml:space="preserve"> PAGEREF _Toc28271 \h </w:instrText>
          </w:r>
          <w:r>
            <w:fldChar w:fldCharType="separate"/>
          </w:r>
          <w:r>
            <w:t>10</w:t>
          </w:r>
          <w:r>
            <w:fldChar w:fldCharType="end"/>
          </w:r>
          <w:r>
            <w:fldChar w:fldCharType="end"/>
          </w:r>
        </w:p>
        <w:p>
          <w:pPr>
            <w:pStyle w:val="35"/>
            <w:tabs>
              <w:tab w:val="right" w:leader="dot" w:pos="9029"/>
            </w:tabs>
          </w:pPr>
          <w:r>
            <w:fldChar w:fldCharType="begin"/>
          </w:r>
          <w:r>
            <w:instrText xml:space="preserve"> HYPERLINK \l _Toc14276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_Toc14276 \h </w:instrText>
          </w:r>
          <w:r>
            <w:fldChar w:fldCharType="separate"/>
          </w:r>
          <w:r>
            <w:t>10</w:t>
          </w:r>
          <w:r>
            <w:fldChar w:fldCharType="end"/>
          </w:r>
          <w:r>
            <w:fldChar w:fldCharType="end"/>
          </w:r>
        </w:p>
        <w:p>
          <w:pPr>
            <w:pStyle w:val="35"/>
            <w:tabs>
              <w:tab w:val="right" w:leader="dot" w:pos="9029"/>
            </w:tabs>
          </w:pPr>
          <w:r>
            <w:fldChar w:fldCharType="begin"/>
          </w:r>
          <w:r>
            <w:instrText xml:space="preserve"> HYPERLINK \l _Toc5160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cộng tác</w:t>
          </w:r>
          <w:r>
            <w:tab/>
          </w:r>
          <w:r>
            <w:fldChar w:fldCharType="begin"/>
          </w:r>
          <w:r>
            <w:instrText xml:space="preserve"> PAGEREF _Toc5160 \h </w:instrText>
          </w:r>
          <w:r>
            <w:fldChar w:fldCharType="separate"/>
          </w:r>
          <w:r>
            <w:t>11</w:t>
          </w:r>
          <w:r>
            <w:fldChar w:fldCharType="end"/>
          </w:r>
          <w:r>
            <w:fldChar w:fldCharType="end"/>
          </w:r>
        </w:p>
        <w:p>
          <w:pPr>
            <w:pStyle w:val="35"/>
            <w:tabs>
              <w:tab w:val="right" w:leader="dot" w:pos="9029"/>
            </w:tabs>
          </w:pPr>
          <w:r>
            <w:fldChar w:fldCharType="begin"/>
          </w:r>
          <w:r>
            <w:instrText xml:space="preserve"> HYPERLINK \l _Toc10632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_Toc10632 \h </w:instrText>
          </w:r>
          <w:r>
            <w:fldChar w:fldCharType="separate"/>
          </w:r>
          <w:r>
            <w:t>11</w:t>
          </w:r>
          <w:r>
            <w:fldChar w:fldCharType="end"/>
          </w:r>
          <w:r>
            <w:fldChar w:fldCharType="end"/>
          </w:r>
        </w:p>
        <w:p>
          <w:pPr>
            <w:pStyle w:val="34"/>
            <w:tabs>
              <w:tab w:val="right" w:leader="dot" w:pos="9029"/>
            </w:tabs>
          </w:pPr>
          <w:r>
            <w:fldChar w:fldCharType="begin"/>
          </w:r>
          <w:r>
            <w:instrText xml:space="preserve"> HYPERLINK \l _Toc11952 </w:instrText>
          </w:r>
          <w:r>
            <w:fldChar w:fldCharType="separate"/>
          </w:r>
          <w:r>
            <w:rPr>
              <w:rFonts w:ascii="Times New Roman" w:hAnsi="Times New Roman" w:eastAsia="Times New Roman" w:cs="Times New Roman"/>
              <w:i/>
              <w:szCs w:val="26"/>
              <w:rtl w:val="0"/>
            </w:rPr>
            <w:t>2. Nghiệp vụ mua sản phẩm</w:t>
          </w:r>
          <w:r>
            <w:tab/>
          </w:r>
          <w:r>
            <w:fldChar w:fldCharType="begin"/>
          </w:r>
          <w:r>
            <w:instrText xml:space="preserve"> PAGEREF _Toc11952 \h </w:instrText>
          </w:r>
          <w:r>
            <w:fldChar w:fldCharType="separate"/>
          </w:r>
          <w:r>
            <w:t>12</w:t>
          </w:r>
          <w:r>
            <w:fldChar w:fldCharType="end"/>
          </w:r>
          <w:r>
            <w:fldChar w:fldCharType="end"/>
          </w:r>
        </w:p>
        <w:p>
          <w:pPr>
            <w:pStyle w:val="35"/>
            <w:tabs>
              <w:tab w:val="right" w:leader="dot" w:pos="9029"/>
            </w:tabs>
          </w:pPr>
          <w:r>
            <w:fldChar w:fldCharType="begin"/>
          </w:r>
          <w:r>
            <w:instrText xml:space="preserve"> HYPERLINK \l _Toc16521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_Toc16521 \h </w:instrText>
          </w:r>
          <w:r>
            <w:fldChar w:fldCharType="separate"/>
          </w:r>
          <w:r>
            <w:t>12</w:t>
          </w:r>
          <w:r>
            <w:fldChar w:fldCharType="end"/>
          </w:r>
          <w:r>
            <w:fldChar w:fldCharType="end"/>
          </w:r>
        </w:p>
        <w:p>
          <w:pPr>
            <w:pStyle w:val="35"/>
            <w:tabs>
              <w:tab w:val="right" w:leader="dot" w:pos="9029"/>
            </w:tabs>
          </w:pPr>
          <w:r>
            <w:fldChar w:fldCharType="begin"/>
          </w:r>
          <w:r>
            <w:instrText xml:space="preserve"> HYPERLINK \l _Toc4991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đối tượng nghiệp vụ</w:t>
          </w:r>
          <w:r>
            <w:tab/>
          </w:r>
          <w:r>
            <w:fldChar w:fldCharType="begin"/>
          </w:r>
          <w:r>
            <w:instrText xml:space="preserve"> PAGEREF _Toc4991 \h </w:instrText>
          </w:r>
          <w:r>
            <w:fldChar w:fldCharType="separate"/>
          </w:r>
          <w:r>
            <w:t>13</w:t>
          </w:r>
          <w:r>
            <w:fldChar w:fldCharType="end"/>
          </w:r>
          <w:r>
            <w:fldChar w:fldCharType="end"/>
          </w:r>
        </w:p>
        <w:p>
          <w:pPr>
            <w:pStyle w:val="35"/>
            <w:tabs>
              <w:tab w:val="right" w:leader="dot" w:pos="9029"/>
            </w:tabs>
          </w:pPr>
          <w:r>
            <w:fldChar w:fldCharType="begin"/>
          </w:r>
          <w:r>
            <w:instrText xml:space="preserve"> HYPERLINK \l _Toc31696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_Toc31696 \h </w:instrText>
          </w:r>
          <w:r>
            <w:fldChar w:fldCharType="separate"/>
          </w:r>
          <w:r>
            <w:t>13</w:t>
          </w:r>
          <w:r>
            <w:fldChar w:fldCharType="end"/>
          </w:r>
          <w:r>
            <w:fldChar w:fldCharType="end"/>
          </w:r>
        </w:p>
        <w:p>
          <w:pPr>
            <w:pStyle w:val="35"/>
            <w:tabs>
              <w:tab w:val="right" w:leader="dot" w:pos="9029"/>
            </w:tabs>
          </w:pPr>
          <w:r>
            <w:fldChar w:fldCharType="begin"/>
          </w:r>
          <w:r>
            <w:instrText xml:space="preserve"> HYPERLINK \l _Toc28466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cộng tác</w:t>
          </w:r>
          <w:r>
            <w:tab/>
          </w:r>
          <w:r>
            <w:fldChar w:fldCharType="begin"/>
          </w:r>
          <w:r>
            <w:instrText xml:space="preserve"> PAGEREF _Toc28466 \h </w:instrText>
          </w:r>
          <w:r>
            <w:fldChar w:fldCharType="separate"/>
          </w:r>
          <w:r>
            <w:t>14</w:t>
          </w:r>
          <w:r>
            <w:fldChar w:fldCharType="end"/>
          </w:r>
          <w:r>
            <w:fldChar w:fldCharType="end"/>
          </w:r>
        </w:p>
        <w:p>
          <w:pPr>
            <w:pStyle w:val="35"/>
            <w:tabs>
              <w:tab w:val="right" w:leader="dot" w:pos="9029"/>
            </w:tabs>
          </w:pPr>
          <w:r>
            <w:fldChar w:fldCharType="begin"/>
          </w:r>
          <w:r>
            <w:instrText xml:space="preserve"> HYPERLINK \l _Toc24635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_Toc24635 \h </w:instrText>
          </w:r>
          <w:r>
            <w:fldChar w:fldCharType="separate"/>
          </w:r>
          <w:r>
            <w:t>14</w:t>
          </w:r>
          <w:r>
            <w:fldChar w:fldCharType="end"/>
          </w:r>
          <w:r>
            <w:fldChar w:fldCharType="end"/>
          </w:r>
        </w:p>
        <w:p>
          <w:pPr>
            <w:pStyle w:val="34"/>
            <w:tabs>
              <w:tab w:val="right" w:leader="dot" w:pos="9029"/>
            </w:tabs>
          </w:pPr>
          <w:r>
            <w:fldChar w:fldCharType="begin"/>
          </w:r>
          <w:r>
            <w:instrText xml:space="preserve"> HYPERLINK \l _Toc31496 </w:instrText>
          </w:r>
          <w:r>
            <w:fldChar w:fldCharType="separate"/>
          </w:r>
          <w:r>
            <w:rPr>
              <w:rFonts w:ascii="Times New Roman" w:hAnsi="Times New Roman" w:eastAsia="Times New Roman" w:cs="Times New Roman"/>
              <w:i/>
              <w:szCs w:val="26"/>
              <w:rtl w:val="0"/>
            </w:rPr>
            <w:t>3. Nghiệp vụ thanh toán</w:t>
          </w:r>
          <w:r>
            <w:tab/>
          </w:r>
          <w:r>
            <w:fldChar w:fldCharType="begin"/>
          </w:r>
          <w:r>
            <w:instrText xml:space="preserve"> PAGEREF _Toc31496 \h </w:instrText>
          </w:r>
          <w:r>
            <w:fldChar w:fldCharType="separate"/>
          </w:r>
          <w:r>
            <w:t>14</w:t>
          </w:r>
          <w:r>
            <w:fldChar w:fldCharType="end"/>
          </w:r>
          <w:r>
            <w:fldChar w:fldCharType="end"/>
          </w:r>
        </w:p>
        <w:p>
          <w:pPr>
            <w:pStyle w:val="35"/>
            <w:tabs>
              <w:tab w:val="right" w:leader="dot" w:pos="9029"/>
            </w:tabs>
          </w:pPr>
          <w:r>
            <w:fldChar w:fldCharType="begin"/>
          </w:r>
          <w:r>
            <w:instrText xml:space="preserve"> HYPERLINK \l _Toc12950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_Toc12950 \h </w:instrText>
          </w:r>
          <w:r>
            <w:fldChar w:fldCharType="separate"/>
          </w:r>
          <w:r>
            <w:t>14</w:t>
          </w:r>
          <w:r>
            <w:fldChar w:fldCharType="end"/>
          </w:r>
          <w:r>
            <w:fldChar w:fldCharType="end"/>
          </w:r>
        </w:p>
        <w:p>
          <w:pPr>
            <w:pStyle w:val="35"/>
            <w:tabs>
              <w:tab w:val="right" w:leader="dot" w:pos="9029"/>
            </w:tabs>
          </w:pPr>
          <w:r>
            <w:fldChar w:fldCharType="begin"/>
          </w:r>
          <w:r>
            <w:instrText xml:space="preserve"> HYPERLINK \l _Toc16121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đối tượng nghiệp vụ</w:t>
          </w:r>
          <w:r>
            <w:tab/>
          </w:r>
          <w:r>
            <w:fldChar w:fldCharType="begin"/>
          </w:r>
          <w:r>
            <w:instrText xml:space="preserve"> PAGEREF _Toc16121 \h </w:instrText>
          </w:r>
          <w:r>
            <w:fldChar w:fldCharType="separate"/>
          </w:r>
          <w:r>
            <w:t>15</w:t>
          </w:r>
          <w:r>
            <w:fldChar w:fldCharType="end"/>
          </w:r>
          <w:r>
            <w:fldChar w:fldCharType="end"/>
          </w:r>
        </w:p>
        <w:p>
          <w:pPr>
            <w:pStyle w:val="35"/>
            <w:tabs>
              <w:tab w:val="right" w:leader="dot" w:pos="9029"/>
            </w:tabs>
          </w:pPr>
          <w:r>
            <w:fldChar w:fldCharType="begin"/>
          </w:r>
          <w:r>
            <w:instrText xml:space="preserve"> HYPERLINK \l _Toc24535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_Toc24535 \h </w:instrText>
          </w:r>
          <w:r>
            <w:fldChar w:fldCharType="separate"/>
          </w:r>
          <w:r>
            <w:t>16</w:t>
          </w:r>
          <w:r>
            <w:fldChar w:fldCharType="end"/>
          </w:r>
          <w:r>
            <w:fldChar w:fldCharType="end"/>
          </w:r>
        </w:p>
        <w:p>
          <w:pPr>
            <w:pStyle w:val="35"/>
            <w:tabs>
              <w:tab w:val="right" w:leader="dot" w:pos="9029"/>
            </w:tabs>
          </w:pPr>
          <w:r>
            <w:fldChar w:fldCharType="begin"/>
          </w:r>
          <w:r>
            <w:instrText xml:space="preserve"> HYPERLINK \l _Toc19868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cộng tác</w:t>
          </w:r>
          <w:r>
            <w:tab/>
          </w:r>
          <w:r>
            <w:fldChar w:fldCharType="begin"/>
          </w:r>
          <w:r>
            <w:instrText xml:space="preserve"> PAGEREF _Toc19868 \h </w:instrText>
          </w:r>
          <w:r>
            <w:fldChar w:fldCharType="separate"/>
          </w:r>
          <w:r>
            <w:t>17</w:t>
          </w:r>
          <w:r>
            <w:fldChar w:fldCharType="end"/>
          </w:r>
          <w:r>
            <w:fldChar w:fldCharType="end"/>
          </w:r>
        </w:p>
        <w:p>
          <w:pPr>
            <w:pStyle w:val="35"/>
            <w:tabs>
              <w:tab w:val="right" w:leader="dot" w:pos="9029"/>
            </w:tabs>
          </w:pPr>
          <w:r>
            <w:fldChar w:fldCharType="begin"/>
          </w:r>
          <w:r>
            <w:instrText xml:space="preserve"> HYPERLINK \l _Toc27618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_Toc27618 \h </w:instrText>
          </w:r>
          <w:r>
            <w:fldChar w:fldCharType="separate"/>
          </w:r>
          <w:r>
            <w:t>17</w:t>
          </w:r>
          <w:r>
            <w:fldChar w:fldCharType="end"/>
          </w:r>
          <w:r>
            <w:fldChar w:fldCharType="end"/>
          </w:r>
        </w:p>
        <w:p>
          <w:pPr>
            <w:pStyle w:val="34"/>
            <w:tabs>
              <w:tab w:val="right" w:leader="dot" w:pos="9029"/>
            </w:tabs>
          </w:pPr>
          <w:r>
            <w:fldChar w:fldCharType="begin"/>
          </w:r>
          <w:r>
            <w:instrText xml:space="preserve"> HYPERLINK \l _Toc4162 </w:instrText>
          </w:r>
          <w:r>
            <w:fldChar w:fldCharType="separate"/>
          </w:r>
          <w:r>
            <w:rPr>
              <w:rFonts w:ascii="Times New Roman" w:hAnsi="Times New Roman" w:eastAsia="Times New Roman" w:cs="Times New Roman"/>
              <w:i/>
              <w:szCs w:val="26"/>
              <w:rtl w:val="0"/>
            </w:rPr>
            <w:t>4. Nghiệp vụ giao hàng</w:t>
          </w:r>
          <w:r>
            <w:tab/>
          </w:r>
          <w:r>
            <w:fldChar w:fldCharType="begin"/>
          </w:r>
          <w:r>
            <w:instrText xml:space="preserve"> PAGEREF _Toc4162 \h </w:instrText>
          </w:r>
          <w:r>
            <w:fldChar w:fldCharType="separate"/>
          </w:r>
          <w:r>
            <w:t>18</w:t>
          </w:r>
          <w:r>
            <w:fldChar w:fldCharType="end"/>
          </w:r>
          <w:r>
            <w:fldChar w:fldCharType="end"/>
          </w:r>
        </w:p>
        <w:p>
          <w:pPr>
            <w:pStyle w:val="35"/>
            <w:tabs>
              <w:tab w:val="right" w:leader="dot" w:pos="9029"/>
            </w:tabs>
          </w:pPr>
          <w:r>
            <w:fldChar w:fldCharType="begin"/>
          </w:r>
          <w:r>
            <w:instrText xml:space="preserve"> HYPERLINK \l _Toc17339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_Toc17339 \h </w:instrText>
          </w:r>
          <w:r>
            <w:fldChar w:fldCharType="separate"/>
          </w:r>
          <w:r>
            <w:t>18</w:t>
          </w:r>
          <w:r>
            <w:fldChar w:fldCharType="end"/>
          </w:r>
          <w:r>
            <w:fldChar w:fldCharType="end"/>
          </w:r>
        </w:p>
        <w:p>
          <w:pPr>
            <w:pStyle w:val="35"/>
            <w:tabs>
              <w:tab w:val="right" w:leader="dot" w:pos="9029"/>
            </w:tabs>
          </w:pPr>
          <w:r>
            <w:fldChar w:fldCharType="begin"/>
          </w:r>
          <w:r>
            <w:instrText xml:space="preserve"> HYPERLINK \l _Toc11506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đối tượng nghiệp vụ</w:t>
          </w:r>
          <w:r>
            <w:tab/>
          </w:r>
          <w:r>
            <w:fldChar w:fldCharType="begin"/>
          </w:r>
          <w:r>
            <w:instrText xml:space="preserve"> PAGEREF _Toc11506 \h </w:instrText>
          </w:r>
          <w:r>
            <w:fldChar w:fldCharType="separate"/>
          </w:r>
          <w:r>
            <w:t>19</w:t>
          </w:r>
          <w:r>
            <w:fldChar w:fldCharType="end"/>
          </w:r>
          <w:r>
            <w:fldChar w:fldCharType="end"/>
          </w:r>
        </w:p>
        <w:p>
          <w:pPr>
            <w:pStyle w:val="35"/>
            <w:tabs>
              <w:tab w:val="right" w:leader="dot" w:pos="9029"/>
            </w:tabs>
          </w:pPr>
          <w:r>
            <w:fldChar w:fldCharType="begin"/>
          </w:r>
          <w:r>
            <w:instrText xml:space="preserve"> HYPERLINK \l _Toc30235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_Toc30235 \h </w:instrText>
          </w:r>
          <w:r>
            <w:fldChar w:fldCharType="separate"/>
          </w:r>
          <w:r>
            <w:t>20</w:t>
          </w:r>
          <w:r>
            <w:fldChar w:fldCharType="end"/>
          </w:r>
          <w:r>
            <w:fldChar w:fldCharType="end"/>
          </w:r>
        </w:p>
        <w:p>
          <w:pPr>
            <w:pStyle w:val="35"/>
            <w:tabs>
              <w:tab w:val="right" w:leader="dot" w:pos="9029"/>
            </w:tabs>
          </w:pPr>
          <w:r>
            <w:fldChar w:fldCharType="begin"/>
          </w:r>
          <w:r>
            <w:instrText xml:space="preserve"> HYPERLINK \l _Toc7458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cộng tác</w:t>
          </w:r>
          <w:r>
            <w:tab/>
          </w:r>
          <w:r>
            <w:fldChar w:fldCharType="begin"/>
          </w:r>
          <w:r>
            <w:instrText xml:space="preserve"> PAGEREF _Toc7458 \h </w:instrText>
          </w:r>
          <w:r>
            <w:fldChar w:fldCharType="separate"/>
          </w:r>
          <w:r>
            <w:t>21</w:t>
          </w:r>
          <w:r>
            <w:fldChar w:fldCharType="end"/>
          </w:r>
          <w:r>
            <w:fldChar w:fldCharType="end"/>
          </w:r>
        </w:p>
        <w:p>
          <w:pPr>
            <w:pStyle w:val="35"/>
            <w:tabs>
              <w:tab w:val="right" w:leader="dot" w:pos="9029"/>
            </w:tabs>
          </w:pPr>
          <w:r>
            <w:fldChar w:fldCharType="begin"/>
          </w:r>
          <w:r>
            <w:instrText xml:space="preserve"> HYPERLINK \l _Toc11704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_Toc11704 \h </w:instrText>
          </w:r>
          <w:r>
            <w:fldChar w:fldCharType="separate"/>
          </w:r>
          <w:r>
            <w:t>21</w:t>
          </w:r>
          <w:r>
            <w:fldChar w:fldCharType="end"/>
          </w:r>
          <w:r>
            <w:fldChar w:fldCharType="end"/>
          </w:r>
        </w:p>
        <w:p>
          <w:pPr>
            <w:pStyle w:val="34"/>
            <w:tabs>
              <w:tab w:val="right" w:leader="dot" w:pos="9029"/>
            </w:tabs>
          </w:pPr>
          <w:r>
            <w:fldChar w:fldCharType="begin"/>
          </w:r>
          <w:r>
            <w:instrText xml:space="preserve"> HYPERLINK \l _Toc870 </w:instrText>
          </w:r>
          <w:r>
            <w:fldChar w:fldCharType="separate"/>
          </w:r>
          <w:r>
            <w:rPr>
              <w:rFonts w:ascii="Times New Roman" w:hAnsi="Times New Roman" w:eastAsia="Times New Roman" w:cs="Times New Roman"/>
              <w:i/>
              <w:szCs w:val="26"/>
              <w:rtl w:val="0"/>
            </w:rPr>
            <w:t>5. Nghiệp vụ đổi trả và bảo hành sản phẩm</w:t>
          </w:r>
          <w:r>
            <w:tab/>
          </w:r>
          <w:r>
            <w:fldChar w:fldCharType="begin"/>
          </w:r>
          <w:r>
            <w:instrText xml:space="preserve"> PAGEREF _Toc870 \h </w:instrText>
          </w:r>
          <w:r>
            <w:fldChar w:fldCharType="separate"/>
          </w:r>
          <w:r>
            <w:t>22</w:t>
          </w:r>
          <w:r>
            <w:fldChar w:fldCharType="end"/>
          </w:r>
          <w:r>
            <w:fldChar w:fldCharType="end"/>
          </w:r>
        </w:p>
        <w:p>
          <w:pPr>
            <w:pStyle w:val="35"/>
            <w:tabs>
              <w:tab w:val="right" w:leader="dot" w:pos="9029"/>
            </w:tabs>
          </w:pPr>
          <w:r>
            <w:fldChar w:fldCharType="begin"/>
          </w:r>
          <w:r>
            <w:instrText xml:space="preserve"> HYPERLINK \l _Toc25282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_Toc25282 \h </w:instrText>
          </w:r>
          <w:r>
            <w:fldChar w:fldCharType="separate"/>
          </w:r>
          <w:r>
            <w:t>22</w:t>
          </w:r>
          <w:r>
            <w:fldChar w:fldCharType="end"/>
          </w:r>
          <w:r>
            <w:fldChar w:fldCharType="end"/>
          </w:r>
        </w:p>
        <w:p>
          <w:pPr>
            <w:pStyle w:val="35"/>
            <w:tabs>
              <w:tab w:val="right" w:leader="dot" w:pos="9029"/>
            </w:tabs>
          </w:pPr>
          <w:r>
            <w:fldChar w:fldCharType="begin"/>
          </w:r>
          <w:r>
            <w:instrText xml:space="preserve"> HYPERLINK \l _Toc32619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đối tượng nghiệp vụ</w:t>
          </w:r>
          <w:r>
            <w:tab/>
          </w:r>
          <w:r>
            <w:fldChar w:fldCharType="begin"/>
          </w:r>
          <w:r>
            <w:instrText xml:space="preserve"> PAGEREF _Toc32619 \h </w:instrText>
          </w:r>
          <w:r>
            <w:fldChar w:fldCharType="separate"/>
          </w:r>
          <w:r>
            <w:t>24</w:t>
          </w:r>
          <w:r>
            <w:fldChar w:fldCharType="end"/>
          </w:r>
          <w:r>
            <w:fldChar w:fldCharType="end"/>
          </w:r>
        </w:p>
        <w:p>
          <w:pPr>
            <w:pStyle w:val="35"/>
            <w:tabs>
              <w:tab w:val="right" w:leader="dot" w:pos="9029"/>
            </w:tabs>
          </w:pPr>
          <w:r>
            <w:fldChar w:fldCharType="begin"/>
          </w:r>
          <w:r>
            <w:instrText xml:space="preserve"> HYPERLINK \l _Toc9576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_Toc9576 \h </w:instrText>
          </w:r>
          <w:r>
            <w:fldChar w:fldCharType="separate"/>
          </w:r>
          <w:r>
            <w:t>25</w:t>
          </w:r>
          <w:r>
            <w:fldChar w:fldCharType="end"/>
          </w:r>
          <w:r>
            <w:fldChar w:fldCharType="end"/>
          </w:r>
        </w:p>
        <w:p>
          <w:pPr>
            <w:pStyle w:val="35"/>
            <w:tabs>
              <w:tab w:val="right" w:leader="dot" w:pos="9029"/>
            </w:tabs>
          </w:pPr>
          <w:r>
            <w:fldChar w:fldCharType="begin"/>
          </w:r>
          <w:r>
            <w:instrText xml:space="preserve"> HYPERLINK \l _Toc31480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cộng tác</w:t>
          </w:r>
          <w:r>
            <w:tab/>
          </w:r>
          <w:r>
            <w:fldChar w:fldCharType="begin"/>
          </w:r>
          <w:r>
            <w:instrText xml:space="preserve"> PAGEREF _Toc31480 \h </w:instrText>
          </w:r>
          <w:r>
            <w:fldChar w:fldCharType="separate"/>
          </w:r>
          <w:r>
            <w:t>26</w:t>
          </w:r>
          <w:r>
            <w:fldChar w:fldCharType="end"/>
          </w:r>
          <w:r>
            <w:fldChar w:fldCharType="end"/>
          </w:r>
        </w:p>
        <w:p>
          <w:pPr>
            <w:pStyle w:val="35"/>
            <w:tabs>
              <w:tab w:val="right" w:leader="dot" w:pos="9029"/>
            </w:tabs>
          </w:pPr>
          <w:r>
            <w:fldChar w:fldCharType="begin"/>
          </w:r>
          <w:r>
            <w:instrText xml:space="preserve"> HYPERLINK \l _Toc12640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_Toc12640 \h </w:instrText>
          </w:r>
          <w:r>
            <w:fldChar w:fldCharType="separate"/>
          </w:r>
          <w:r>
            <w:t>26</w:t>
          </w:r>
          <w:r>
            <w:fldChar w:fldCharType="end"/>
          </w:r>
          <w:r>
            <w:fldChar w:fldCharType="end"/>
          </w:r>
        </w:p>
        <w:p>
          <w:pPr>
            <w:pStyle w:val="34"/>
            <w:tabs>
              <w:tab w:val="right" w:leader="dot" w:pos="9029"/>
            </w:tabs>
          </w:pPr>
          <w:r>
            <w:fldChar w:fldCharType="begin"/>
          </w:r>
          <w:r>
            <w:instrText xml:space="preserve"> HYPERLINK \l _Toc32719 </w:instrText>
          </w:r>
          <w:r>
            <w:fldChar w:fldCharType="separate"/>
          </w:r>
          <w:r>
            <w:rPr>
              <w:rFonts w:ascii="Times New Roman" w:hAnsi="Times New Roman" w:eastAsia="Times New Roman" w:cs="Times New Roman"/>
              <w:i/>
              <w:szCs w:val="26"/>
              <w:rtl w:val="0"/>
            </w:rPr>
            <w:t>6. Nghiệp vụ cung cấp sản phẩm</w:t>
          </w:r>
          <w:r>
            <w:tab/>
          </w:r>
          <w:r>
            <w:fldChar w:fldCharType="begin"/>
          </w:r>
          <w:r>
            <w:instrText xml:space="preserve"> PAGEREF _Toc32719 \h </w:instrText>
          </w:r>
          <w:r>
            <w:fldChar w:fldCharType="separate"/>
          </w:r>
          <w:r>
            <w:t>27</w:t>
          </w:r>
          <w:r>
            <w:fldChar w:fldCharType="end"/>
          </w:r>
          <w:r>
            <w:fldChar w:fldCharType="end"/>
          </w:r>
        </w:p>
        <w:p>
          <w:pPr>
            <w:pStyle w:val="35"/>
            <w:tabs>
              <w:tab w:val="right" w:leader="dot" w:pos="9029"/>
            </w:tabs>
          </w:pPr>
          <w:r>
            <w:fldChar w:fldCharType="begin"/>
          </w:r>
          <w:r>
            <w:instrText xml:space="preserve"> HYPERLINK \l _Toc15041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_Toc15041 \h </w:instrText>
          </w:r>
          <w:r>
            <w:fldChar w:fldCharType="separate"/>
          </w:r>
          <w:r>
            <w:t>27</w:t>
          </w:r>
          <w:r>
            <w:fldChar w:fldCharType="end"/>
          </w:r>
          <w:r>
            <w:fldChar w:fldCharType="end"/>
          </w:r>
        </w:p>
        <w:p>
          <w:pPr>
            <w:pStyle w:val="35"/>
            <w:tabs>
              <w:tab w:val="right" w:leader="dot" w:pos="9029"/>
            </w:tabs>
          </w:pPr>
          <w:r>
            <w:fldChar w:fldCharType="begin"/>
          </w:r>
          <w:r>
            <w:instrText xml:space="preserve"> HYPERLINK \l _Toc26008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đối tượng nghiệp vụ</w:t>
          </w:r>
          <w:r>
            <w:tab/>
          </w:r>
          <w:r>
            <w:fldChar w:fldCharType="begin"/>
          </w:r>
          <w:r>
            <w:instrText xml:space="preserve"> PAGEREF _Toc26008 \h </w:instrText>
          </w:r>
          <w:r>
            <w:fldChar w:fldCharType="separate"/>
          </w:r>
          <w:r>
            <w:t>27</w:t>
          </w:r>
          <w:r>
            <w:fldChar w:fldCharType="end"/>
          </w:r>
          <w:r>
            <w:fldChar w:fldCharType="end"/>
          </w:r>
        </w:p>
        <w:p>
          <w:pPr>
            <w:pStyle w:val="35"/>
            <w:tabs>
              <w:tab w:val="right" w:leader="dot" w:pos="9029"/>
            </w:tabs>
          </w:pPr>
          <w:r>
            <w:fldChar w:fldCharType="begin"/>
          </w:r>
          <w:r>
            <w:instrText xml:space="preserve"> HYPERLINK \l _Toc9916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_Toc9916 \h </w:instrText>
          </w:r>
          <w:r>
            <w:fldChar w:fldCharType="separate"/>
          </w:r>
          <w:r>
            <w:t>28</w:t>
          </w:r>
          <w:r>
            <w:fldChar w:fldCharType="end"/>
          </w:r>
          <w:r>
            <w:fldChar w:fldCharType="end"/>
          </w:r>
        </w:p>
        <w:p>
          <w:pPr>
            <w:pStyle w:val="35"/>
            <w:tabs>
              <w:tab w:val="right" w:leader="dot" w:pos="9029"/>
            </w:tabs>
          </w:pPr>
          <w:r>
            <w:fldChar w:fldCharType="begin"/>
          </w:r>
          <w:r>
            <w:instrText xml:space="preserve"> HYPERLINK \l _Toc24648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cộng tác</w:t>
          </w:r>
          <w:r>
            <w:tab/>
          </w:r>
          <w:r>
            <w:fldChar w:fldCharType="begin"/>
          </w:r>
          <w:r>
            <w:instrText xml:space="preserve"> PAGEREF _Toc24648 \h </w:instrText>
          </w:r>
          <w:r>
            <w:fldChar w:fldCharType="separate"/>
          </w:r>
          <w:r>
            <w:t>29</w:t>
          </w:r>
          <w:r>
            <w:fldChar w:fldCharType="end"/>
          </w:r>
          <w:r>
            <w:fldChar w:fldCharType="end"/>
          </w:r>
        </w:p>
        <w:p>
          <w:pPr>
            <w:pStyle w:val="35"/>
            <w:tabs>
              <w:tab w:val="right" w:leader="dot" w:pos="9029"/>
            </w:tabs>
          </w:pPr>
          <w:r>
            <w:fldChar w:fldCharType="begin"/>
          </w:r>
          <w:r>
            <w:instrText xml:space="preserve"> HYPERLINK \l _Toc14059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_Toc14059 \h </w:instrText>
          </w:r>
          <w:r>
            <w:fldChar w:fldCharType="separate"/>
          </w:r>
          <w:r>
            <w:t>30</w:t>
          </w:r>
          <w:r>
            <w:fldChar w:fldCharType="end"/>
          </w:r>
          <w:r>
            <w:fldChar w:fldCharType="end"/>
          </w:r>
        </w:p>
        <w:p>
          <w:pPr>
            <w:pStyle w:val="33"/>
            <w:tabs>
              <w:tab w:val="right" w:leader="dot" w:pos="9029"/>
            </w:tabs>
          </w:pPr>
          <w:r>
            <w:fldChar w:fldCharType="begin"/>
          </w:r>
          <w:r>
            <w:instrText xml:space="preserve"> HYPERLINK \l _Toc31393 </w:instrText>
          </w:r>
          <w:r>
            <w:fldChar w:fldCharType="separate"/>
          </w:r>
          <w:r>
            <w:rPr>
              <w:rFonts w:ascii="Times New Roman" w:hAnsi="Times New Roman" w:eastAsia="Times New Roman" w:cs="Times New Roman"/>
              <w:szCs w:val="32"/>
              <w:rtl w:val="0"/>
            </w:rPr>
            <w:t>Phần 3. Mô hình hóa chức năng</w:t>
          </w:r>
          <w:r>
            <w:tab/>
          </w:r>
          <w:r>
            <w:fldChar w:fldCharType="begin"/>
          </w:r>
          <w:r>
            <w:instrText xml:space="preserve"> PAGEREF _Toc31393 \h </w:instrText>
          </w:r>
          <w:r>
            <w:fldChar w:fldCharType="separate"/>
          </w:r>
          <w:r>
            <w:t>31</w:t>
          </w:r>
          <w:r>
            <w:fldChar w:fldCharType="end"/>
          </w:r>
          <w:r>
            <w:fldChar w:fldCharType="end"/>
          </w:r>
        </w:p>
        <w:p>
          <w:pPr>
            <w:pStyle w:val="34"/>
            <w:tabs>
              <w:tab w:val="right" w:leader="dot" w:pos="9029"/>
            </w:tabs>
          </w:pPr>
          <w:r>
            <w:fldChar w:fldCharType="begin"/>
          </w:r>
          <w:r>
            <w:instrText xml:space="preserve"> HYPERLINK \l _Toc9298 </w:instrText>
          </w:r>
          <w:r>
            <w:fldChar w:fldCharType="separate"/>
          </w:r>
          <w:r>
            <w:rPr>
              <w:rFonts w:ascii="Times New Roman" w:hAnsi="Times New Roman" w:eastAsia="Times New Roman" w:cs="Times New Roman"/>
              <w:i/>
              <w:szCs w:val="26"/>
              <w:rtl w:val="0"/>
            </w:rPr>
            <w:t>1. Sơ đồ Use case hệ thống</w:t>
          </w:r>
          <w:r>
            <w:tab/>
          </w:r>
          <w:r>
            <w:fldChar w:fldCharType="begin"/>
          </w:r>
          <w:r>
            <w:instrText xml:space="preserve"> PAGEREF _Toc9298 \h </w:instrText>
          </w:r>
          <w:r>
            <w:fldChar w:fldCharType="separate"/>
          </w:r>
          <w:r>
            <w:t>31</w:t>
          </w:r>
          <w:r>
            <w:fldChar w:fldCharType="end"/>
          </w:r>
          <w:r>
            <w:fldChar w:fldCharType="end"/>
          </w:r>
        </w:p>
        <w:p>
          <w:pPr>
            <w:pStyle w:val="34"/>
            <w:tabs>
              <w:tab w:val="right" w:leader="dot" w:pos="9029"/>
            </w:tabs>
          </w:pPr>
          <w:r>
            <w:fldChar w:fldCharType="begin"/>
          </w:r>
          <w:r>
            <w:instrText xml:space="preserve"> HYPERLINK \l _Toc9655 </w:instrText>
          </w:r>
          <w:r>
            <w:fldChar w:fldCharType="separate"/>
          </w:r>
          <w:r>
            <w:rPr>
              <w:rFonts w:ascii="Times New Roman" w:hAnsi="Times New Roman" w:eastAsia="Times New Roman" w:cs="Times New Roman"/>
              <w:i/>
              <w:szCs w:val="26"/>
              <w:rtl w:val="0"/>
            </w:rPr>
            <w:t>2. Chức năng đăng nhập</w:t>
          </w:r>
          <w:r>
            <w:tab/>
          </w:r>
          <w:r>
            <w:fldChar w:fldCharType="begin"/>
          </w:r>
          <w:r>
            <w:instrText xml:space="preserve"> PAGEREF _Toc9655 \h </w:instrText>
          </w:r>
          <w:r>
            <w:fldChar w:fldCharType="separate"/>
          </w:r>
          <w:r>
            <w:t>32</w:t>
          </w:r>
          <w:r>
            <w:fldChar w:fldCharType="end"/>
          </w:r>
          <w:r>
            <w:fldChar w:fldCharType="end"/>
          </w:r>
        </w:p>
        <w:p>
          <w:pPr>
            <w:pStyle w:val="35"/>
            <w:tabs>
              <w:tab w:val="right" w:leader="dot" w:pos="9029"/>
            </w:tabs>
          </w:pPr>
          <w:r>
            <w:fldChar w:fldCharType="begin"/>
          </w:r>
          <w:r>
            <w:instrText xml:space="preserve"> HYPERLINK \l _Toc20303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_Toc20303 \h </w:instrText>
          </w:r>
          <w:r>
            <w:fldChar w:fldCharType="separate"/>
          </w:r>
          <w:r>
            <w:t>33</w:t>
          </w:r>
          <w:r>
            <w:fldChar w:fldCharType="end"/>
          </w:r>
          <w:r>
            <w:fldChar w:fldCharType="end"/>
          </w:r>
        </w:p>
        <w:p>
          <w:pPr>
            <w:pStyle w:val="35"/>
            <w:tabs>
              <w:tab w:val="right" w:leader="dot" w:pos="9029"/>
            </w:tabs>
          </w:pPr>
          <w:r>
            <w:fldChar w:fldCharType="begin"/>
          </w:r>
          <w:r>
            <w:instrText xml:space="preserve"> HYPERLINK \l _Toc3491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_Toc3491 \h </w:instrText>
          </w:r>
          <w:r>
            <w:fldChar w:fldCharType="separate"/>
          </w:r>
          <w:r>
            <w:t>34</w:t>
          </w:r>
          <w:r>
            <w:fldChar w:fldCharType="end"/>
          </w:r>
          <w:r>
            <w:fldChar w:fldCharType="end"/>
          </w:r>
        </w:p>
        <w:p>
          <w:pPr>
            <w:pStyle w:val="35"/>
            <w:tabs>
              <w:tab w:val="right" w:leader="dot" w:pos="9029"/>
            </w:tabs>
          </w:pPr>
          <w:r>
            <w:fldChar w:fldCharType="begin"/>
          </w:r>
          <w:r>
            <w:instrText xml:space="preserve"> HYPERLINK \l _Toc5121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_Toc5121 \h </w:instrText>
          </w:r>
          <w:r>
            <w:fldChar w:fldCharType="separate"/>
          </w:r>
          <w:r>
            <w:t>34</w:t>
          </w:r>
          <w:r>
            <w:fldChar w:fldCharType="end"/>
          </w:r>
          <w:r>
            <w:fldChar w:fldCharType="end"/>
          </w:r>
        </w:p>
        <w:p>
          <w:pPr>
            <w:pStyle w:val="34"/>
            <w:tabs>
              <w:tab w:val="right" w:leader="dot" w:pos="9029"/>
            </w:tabs>
          </w:pPr>
          <w:r>
            <w:fldChar w:fldCharType="begin"/>
          </w:r>
          <w:r>
            <w:instrText xml:space="preserve"> HYPERLINK \l _Toc9419 </w:instrText>
          </w:r>
          <w:r>
            <w:fldChar w:fldCharType="separate"/>
          </w:r>
          <w:r>
            <w:rPr>
              <w:rFonts w:ascii="Times New Roman" w:hAnsi="Times New Roman" w:eastAsia="Times New Roman" w:cs="Times New Roman"/>
              <w:i/>
              <w:szCs w:val="26"/>
              <w:rtl w:val="0"/>
            </w:rPr>
            <w:t>3. Chức năng quản lý phiếu giao hàng</w:t>
          </w:r>
          <w:r>
            <w:tab/>
          </w:r>
          <w:r>
            <w:fldChar w:fldCharType="begin"/>
          </w:r>
          <w:r>
            <w:instrText xml:space="preserve"> PAGEREF _Toc9419 \h </w:instrText>
          </w:r>
          <w:r>
            <w:fldChar w:fldCharType="separate"/>
          </w:r>
          <w:r>
            <w:t>36</w:t>
          </w:r>
          <w:r>
            <w:fldChar w:fldCharType="end"/>
          </w:r>
          <w:r>
            <w:fldChar w:fldCharType="end"/>
          </w:r>
        </w:p>
        <w:p>
          <w:pPr>
            <w:pStyle w:val="35"/>
            <w:tabs>
              <w:tab w:val="right" w:leader="dot" w:pos="9029"/>
            </w:tabs>
          </w:pPr>
          <w:r>
            <w:fldChar w:fldCharType="begin"/>
          </w:r>
          <w:r>
            <w:instrText xml:space="preserve"> HYPERLINK \l _Toc3825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_Toc3825 \h </w:instrText>
          </w:r>
          <w:r>
            <w:fldChar w:fldCharType="separate"/>
          </w:r>
          <w:r>
            <w:t>37</w:t>
          </w:r>
          <w:r>
            <w:fldChar w:fldCharType="end"/>
          </w:r>
          <w:r>
            <w:fldChar w:fldCharType="end"/>
          </w:r>
        </w:p>
        <w:p>
          <w:pPr>
            <w:pStyle w:val="35"/>
            <w:tabs>
              <w:tab w:val="right" w:leader="dot" w:pos="9029"/>
            </w:tabs>
          </w:pPr>
          <w:r>
            <w:fldChar w:fldCharType="begin"/>
          </w:r>
          <w:r>
            <w:instrText xml:space="preserve"> HYPERLINK \l _Toc8805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_Toc8805 \h </w:instrText>
          </w:r>
          <w:r>
            <w:fldChar w:fldCharType="separate"/>
          </w:r>
          <w:r>
            <w:t>38</w:t>
          </w:r>
          <w:r>
            <w:fldChar w:fldCharType="end"/>
          </w:r>
          <w:r>
            <w:fldChar w:fldCharType="end"/>
          </w:r>
        </w:p>
        <w:p>
          <w:pPr>
            <w:pStyle w:val="35"/>
            <w:tabs>
              <w:tab w:val="right" w:leader="dot" w:pos="9029"/>
            </w:tabs>
          </w:pPr>
          <w:r>
            <w:fldChar w:fldCharType="begin"/>
          </w:r>
          <w:r>
            <w:instrText xml:space="preserve"> HYPERLINK \l _Toc15364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_Toc15364 \h </w:instrText>
          </w:r>
          <w:r>
            <w:fldChar w:fldCharType="separate"/>
          </w:r>
          <w:r>
            <w:t>39</w:t>
          </w:r>
          <w:r>
            <w:fldChar w:fldCharType="end"/>
          </w:r>
          <w:r>
            <w:fldChar w:fldCharType="end"/>
          </w:r>
        </w:p>
        <w:p>
          <w:pPr>
            <w:pStyle w:val="34"/>
            <w:tabs>
              <w:tab w:val="right" w:leader="dot" w:pos="9029"/>
            </w:tabs>
          </w:pPr>
          <w:r>
            <w:fldChar w:fldCharType="begin"/>
          </w:r>
          <w:r>
            <w:instrText xml:space="preserve"> HYPERLINK \l _Toc22052 </w:instrText>
          </w:r>
          <w:r>
            <w:fldChar w:fldCharType="separate"/>
          </w:r>
          <w:r>
            <w:rPr>
              <w:rFonts w:ascii="Times New Roman" w:hAnsi="Times New Roman" w:eastAsia="Times New Roman" w:cs="Times New Roman"/>
              <w:i/>
              <w:szCs w:val="26"/>
              <w:rtl w:val="0"/>
            </w:rPr>
            <w:t>4. Chức năng thêm thành viên</w:t>
          </w:r>
          <w:r>
            <w:tab/>
          </w:r>
          <w:r>
            <w:fldChar w:fldCharType="begin"/>
          </w:r>
          <w:r>
            <w:instrText xml:space="preserve"> PAGEREF _Toc22052 \h </w:instrText>
          </w:r>
          <w:r>
            <w:fldChar w:fldCharType="separate"/>
          </w:r>
          <w:r>
            <w:t>40</w:t>
          </w:r>
          <w:r>
            <w:fldChar w:fldCharType="end"/>
          </w:r>
          <w:r>
            <w:fldChar w:fldCharType="end"/>
          </w:r>
        </w:p>
        <w:p>
          <w:pPr>
            <w:pStyle w:val="35"/>
            <w:tabs>
              <w:tab w:val="right" w:leader="dot" w:pos="9029"/>
            </w:tabs>
          </w:pPr>
          <w:r>
            <w:fldChar w:fldCharType="begin"/>
          </w:r>
          <w:r>
            <w:instrText xml:space="preserve"> HYPERLINK \l _Toc27135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_Toc27135 \h </w:instrText>
          </w:r>
          <w:r>
            <w:fldChar w:fldCharType="separate"/>
          </w:r>
          <w:r>
            <w:t>41</w:t>
          </w:r>
          <w:r>
            <w:fldChar w:fldCharType="end"/>
          </w:r>
          <w:r>
            <w:fldChar w:fldCharType="end"/>
          </w:r>
        </w:p>
        <w:p>
          <w:pPr>
            <w:pStyle w:val="35"/>
            <w:tabs>
              <w:tab w:val="right" w:leader="dot" w:pos="9029"/>
            </w:tabs>
          </w:pPr>
          <w:r>
            <w:fldChar w:fldCharType="begin"/>
          </w:r>
          <w:r>
            <w:instrText xml:space="preserve"> HYPERLINK \l _Toc554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_Toc554 \h </w:instrText>
          </w:r>
          <w:r>
            <w:fldChar w:fldCharType="separate"/>
          </w:r>
          <w:r>
            <w:t>42</w:t>
          </w:r>
          <w:r>
            <w:fldChar w:fldCharType="end"/>
          </w:r>
          <w:r>
            <w:fldChar w:fldCharType="end"/>
          </w:r>
        </w:p>
        <w:p>
          <w:pPr>
            <w:pStyle w:val="35"/>
            <w:tabs>
              <w:tab w:val="right" w:leader="dot" w:pos="9029"/>
            </w:tabs>
          </w:pPr>
          <w:r>
            <w:fldChar w:fldCharType="begin"/>
          </w:r>
          <w:r>
            <w:instrText xml:space="preserve"> HYPERLINK \l _Toc3875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_Toc3875 \h </w:instrText>
          </w:r>
          <w:r>
            <w:fldChar w:fldCharType="separate"/>
          </w:r>
          <w:r>
            <w:t>42</w:t>
          </w:r>
          <w:r>
            <w:fldChar w:fldCharType="end"/>
          </w:r>
          <w:r>
            <w:fldChar w:fldCharType="end"/>
          </w:r>
        </w:p>
        <w:p>
          <w:pPr>
            <w:pStyle w:val="34"/>
            <w:tabs>
              <w:tab w:val="right" w:leader="dot" w:pos="9029"/>
            </w:tabs>
          </w:pPr>
          <w:r>
            <w:fldChar w:fldCharType="begin"/>
          </w:r>
          <w:r>
            <w:instrText xml:space="preserve"> HYPERLINK \l _Toc13752 </w:instrText>
          </w:r>
          <w:r>
            <w:fldChar w:fldCharType="separate"/>
          </w:r>
          <w:r>
            <w:rPr>
              <w:rFonts w:ascii="Times New Roman" w:hAnsi="Times New Roman" w:eastAsia="Times New Roman" w:cs="Times New Roman"/>
              <w:i/>
              <w:szCs w:val="26"/>
              <w:rtl w:val="0"/>
            </w:rPr>
            <w:t>5. Chức năng thống kê mua bán</w:t>
          </w:r>
          <w:r>
            <w:tab/>
          </w:r>
          <w:r>
            <w:fldChar w:fldCharType="begin"/>
          </w:r>
          <w:r>
            <w:instrText xml:space="preserve"> PAGEREF _Toc13752 \h </w:instrText>
          </w:r>
          <w:r>
            <w:fldChar w:fldCharType="separate"/>
          </w:r>
          <w:r>
            <w:t>44</w:t>
          </w:r>
          <w:r>
            <w:fldChar w:fldCharType="end"/>
          </w:r>
          <w:r>
            <w:fldChar w:fldCharType="end"/>
          </w:r>
        </w:p>
        <w:p>
          <w:pPr>
            <w:pStyle w:val="35"/>
            <w:tabs>
              <w:tab w:val="right" w:leader="dot" w:pos="9029"/>
            </w:tabs>
          </w:pPr>
          <w:r>
            <w:fldChar w:fldCharType="begin"/>
          </w:r>
          <w:r>
            <w:instrText xml:space="preserve"> HYPERLINK \l _Toc12202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_Toc12202 \h </w:instrText>
          </w:r>
          <w:r>
            <w:fldChar w:fldCharType="separate"/>
          </w:r>
          <w:r>
            <w:t>45</w:t>
          </w:r>
          <w:r>
            <w:fldChar w:fldCharType="end"/>
          </w:r>
          <w:r>
            <w:fldChar w:fldCharType="end"/>
          </w:r>
        </w:p>
        <w:p>
          <w:pPr>
            <w:pStyle w:val="35"/>
            <w:tabs>
              <w:tab w:val="right" w:leader="dot" w:pos="9029"/>
            </w:tabs>
          </w:pPr>
          <w:r>
            <w:fldChar w:fldCharType="begin"/>
          </w:r>
          <w:r>
            <w:instrText xml:space="preserve"> HYPERLINK \l _Toc13876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_Toc13876 \h </w:instrText>
          </w:r>
          <w:r>
            <w:fldChar w:fldCharType="separate"/>
          </w:r>
          <w:r>
            <w:t>46</w:t>
          </w:r>
          <w:r>
            <w:fldChar w:fldCharType="end"/>
          </w:r>
          <w:r>
            <w:fldChar w:fldCharType="end"/>
          </w:r>
        </w:p>
        <w:p>
          <w:pPr>
            <w:pStyle w:val="35"/>
            <w:tabs>
              <w:tab w:val="right" w:leader="dot" w:pos="9029"/>
            </w:tabs>
          </w:pPr>
          <w:r>
            <w:fldChar w:fldCharType="begin"/>
          </w:r>
          <w:r>
            <w:instrText xml:space="preserve"> HYPERLINK \l _Toc19754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_Toc19754 \h </w:instrText>
          </w:r>
          <w:r>
            <w:fldChar w:fldCharType="separate"/>
          </w:r>
          <w:r>
            <w:t>47</w:t>
          </w:r>
          <w:r>
            <w:fldChar w:fldCharType="end"/>
          </w:r>
          <w:r>
            <w:fldChar w:fldCharType="end"/>
          </w:r>
        </w:p>
        <w:p>
          <w:pPr>
            <w:pStyle w:val="34"/>
            <w:tabs>
              <w:tab w:val="right" w:leader="dot" w:pos="9029"/>
            </w:tabs>
          </w:pPr>
          <w:r>
            <w:fldChar w:fldCharType="begin"/>
          </w:r>
          <w:r>
            <w:instrText xml:space="preserve"> HYPERLINK \l _Toc12662 </w:instrText>
          </w:r>
          <w:r>
            <w:fldChar w:fldCharType="separate"/>
          </w:r>
          <w:r>
            <w:rPr>
              <w:rFonts w:ascii="Times New Roman" w:hAnsi="Times New Roman" w:eastAsia="Times New Roman" w:cs="Times New Roman"/>
              <w:i/>
              <w:szCs w:val="26"/>
              <w:rtl w:val="0"/>
            </w:rPr>
            <w:t>6. Chức năng quản lý hoá đơn</w:t>
          </w:r>
          <w:r>
            <w:tab/>
          </w:r>
          <w:r>
            <w:fldChar w:fldCharType="begin"/>
          </w:r>
          <w:r>
            <w:instrText xml:space="preserve"> PAGEREF _Toc12662 \h </w:instrText>
          </w:r>
          <w:r>
            <w:fldChar w:fldCharType="separate"/>
          </w:r>
          <w:r>
            <w:t>47</w:t>
          </w:r>
          <w:r>
            <w:fldChar w:fldCharType="end"/>
          </w:r>
          <w:r>
            <w:fldChar w:fldCharType="end"/>
          </w:r>
        </w:p>
        <w:p>
          <w:pPr>
            <w:pStyle w:val="35"/>
            <w:tabs>
              <w:tab w:val="right" w:leader="dot" w:pos="9029"/>
            </w:tabs>
          </w:pPr>
          <w:r>
            <w:fldChar w:fldCharType="begin"/>
          </w:r>
          <w:r>
            <w:instrText xml:space="preserve"> HYPERLINK \l _Toc20020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_Toc20020 \h </w:instrText>
          </w:r>
          <w:r>
            <w:fldChar w:fldCharType="separate"/>
          </w:r>
          <w:r>
            <w:t>49</w:t>
          </w:r>
          <w:r>
            <w:fldChar w:fldCharType="end"/>
          </w:r>
          <w:r>
            <w:fldChar w:fldCharType="end"/>
          </w:r>
        </w:p>
        <w:p>
          <w:pPr>
            <w:pStyle w:val="35"/>
            <w:tabs>
              <w:tab w:val="right" w:leader="dot" w:pos="9029"/>
            </w:tabs>
          </w:pPr>
          <w:r>
            <w:fldChar w:fldCharType="begin"/>
          </w:r>
          <w:r>
            <w:instrText xml:space="preserve"> HYPERLINK \l _Toc2951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_Toc2951 \h </w:instrText>
          </w:r>
          <w:r>
            <w:fldChar w:fldCharType="separate"/>
          </w:r>
          <w:r>
            <w:t>50</w:t>
          </w:r>
          <w:r>
            <w:fldChar w:fldCharType="end"/>
          </w:r>
          <w:r>
            <w:fldChar w:fldCharType="end"/>
          </w:r>
        </w:p>
        <w:p>
          <w:pPr>
            <w:pStyle w:val="35"/>
            <w:tabs>
              <w:tab w:val="right" w:leader="dot" w:pos="9029"/>
            </w:tabs>
          </w:pPr>
          <w:r>
            <w:fldChar w:fldCharType="begin"/>
          </w:r>
          <w:r>
            <w:instrText xml:space="preserve"> HYPERLINK \l _Toc1947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_Toc1947 \h </w:instrText>
          </w:r>
          <w:r>
            <w:fldChar w:fldCharType="separate"/>
          </w:r>
          <w:r>
            <w:t>51</w:t>
          </w:r>
          <w:r>
            <w:fldChar w:fldCharType="end"/>
          </w:r>
          <w:r>
            <w:fldChar w:fldCharType="end"/>
          </w:r>
        </w:p>
        <w:p>
          <w:pPr>
            <w:pStyle w:val="34"/>
            <w:tabs>
              <w:tab w:val="right" w:leader="dot" w:pos="9029"/>
            </w:tabs>
          </w:pPr>
          <w:r>
            <w:fldChar w:fldCharType="begin"/>
          </w:r>
          <w:r>
            <w:instrText xml:space="preserve"> HYPERLINK \l _Toc27434 </w:instrText>
          </w:r>
          <w:r>
            <w:fldChar w:fldCharType="separate"/>
          </w:r>
          <w:r>
            <w:rPr>
              <w:rFonts w:ascii="Times New Roman" w:hAnsi="Times New Roman" w:eastAsia="Times New Roman" w:cs="Times New Roman"/>
              <w:i/>
              <w:szCs w:val="26"/>
              <w:rtl w:val="0"/>
            </w:rPr>
            <w:t>7. Chức năng quản lý phiếu đổi trả</w:t>
          </w:r>
          <w:r>
            <w:tab/>
          </w:r>
          <w:r>
            <w:fldChar w:fldCharType="begin"/>
          </w:r>
          <w:r>
            <w:instrText xml:space="preserve"> PAGEREF _Toc27434 \h </w:instrText>
          </w:r>
          <w:r>
            <w:fldChar w:fldCharType="separate"/>
          </w:r>
          <w:r>
            <w:t>52</w:t>
          </w:r>
          <w:r>
            <w:fldChar w:fldCharType="end"/>
          </w:r>
          <w:r>
            <w:fldChar w:fldCharType="end"/>
          </w:r>
        </w:p>
        <w:p>
          <w:pPr>
            <w:pStyle w:val="35"/>
            <w:tabs>
              <w:tab w:val="right" w:leader="dot" w:pos="9029"/>
            </w:tabs>
          </w:pPr>
          <w:r>
            <w:fldChar w:fldCharType="begin"/>
          </w:r>
          <w:r>
            <w:instrText xml:space="preserve"> HYPERLINK \l _Toc7498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_Toc7498 \h </w:instrText>
          </w:r>
          <w:r>
            <w:fldChar w:fldCharType="separate"/>
          </w:r>
          <w:r>
            <w:t>53</w:t>
          </w:r>
          <w:r>
            <w:fldChar w:fldCharType="end"/>
          </w:r>
          <w:r>
            <w:fldChar w:fldCharType="end"/>
          </w:r>
        </w:p>
        <w:p>
          <w:pPr>
            <w:pStyle w:val="35"/>
            <w:tabs>
              <w:tab w:val="right" w:leader="dot" w:pos="9029"/>
            </w:tabs>
          </w:pPr>
          <w:r>
            <w:fldChar w:fldCharType="begin"/>
          </w:r>
          <w:r>
            <w:instrText xml:space="preserve"> HYPERLINK \l _Toc1007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_Toc1007 \h </w:instrText>
          </w:r>
          <w:r>
            <w:fldChar w:fldCharType="separate"/>
          </w:r>
          <w:r>
            <w:t>54</w:t>
          </w:r>
          <w:r>
            <w:fldChar w:fldCharType="end"/>
          </w:r>
          <w:r>
            <w:fldChar w:fldCharType="end"/>
          </w:r>
        </w:p>
        <w:p>
          <w:pPr>
            <w:pStyle w:val="35"/>
            <w:tabs>
              <w:tab w:val="right" w:leader="dot" w:pos="9029"/>
            </w:tabs>
          </w:pPr>
          <w:r>
            <w:fldChar w:fldCharType="begin"/>
          </w:r>
          <w:r>
            <w:instrText xml:space="preserve"> HYPERLINK \l _Toc24224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_Toc24224 \h </w:instrText>
          </w:r>
          <w:r>
            <w:fldChar w:fldCharType="separate"/>
          </w:r>
          <w:r>
            <w:t>54</w:t>
          </w:r>
          <w:r>
            <w:fldChar w:fldCharType="end"/>
          </w:r>
          <w:r>
            <w:fldChar w:fldCharType="end"/>
          </w:r>
        </w:p>
        <w:p>
          <w:pPr>
            <w:pStyle w:val="34"/>
            <w:tabs>
              <w:tab w:val="right" w:leader="dot" w:pos="9029"/>
            </w:tabs>
          </w:pPr>
          <w:r>
            <w:fldChar w:fldCharType="begin"/>
          </w:r>
          <w:r>
            <w:instrText xml:space="preserve"> HYPERLINK \l _Toc20897 </w:instrText>
          </w:r>
          <w:r>
            <w:fldChar w:fldCharType="separate"/>
          </w:r>
          <w:r>
            <w:rPr>
              <w:rFonts w:ascii="Times New Roman" w:hAnsi="Times New Roman" w:eastAsia="Times New Roman" w:cs="Times New Roman"/>
              <w:i/>
              <w:szCs w:val="26"/>
              <w:rtl w:val="0"/>
            </w:rPr>
            <w:t>8. Chức năng quản lý phiếu bảo hành</w:t>
          </w:r>
          <w:r>
            <w:tab/>
          </w:r>
          <w:r>
            <w:fldChar w:fldCharType="begin"/>
          </w:r>
          <w:r>
            <w:instrText xml:space="preserve"> PAGEREF _Toc20897 \h </w:instrText>
          </w:r>
          <w:r>
            <w:fldChar w:fldCharType="separate"/>
          </w:r>
          <w:r>
            <w:t>55</w:t>
          </w:r>
          <w:r>
            <w:fldChar w:fldCharType="end"/>
          </w:r>
          <w:r>
            <w:fldChar w:fldCharType="end"/>
          </w:r>
        </w:p>
        <w:p>
          <w:pPr>
            <w:pStyle w:val="35"/>
            <w:tabs>
              <w:tab w:val="right" w:leader="dot" w:pos="9029"/>
            </w:tabs>
          </w:pPr>
          <w:r>
            <w:fldChar w:fldCharType="begin"/>
          </w:r>
          <w:r>
            <w:instrText xml:space="preserve"> HYPERLINK \l _Toc8853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_Toc8853 \h </w:instrText>
          </w:r>
          <w:r>
            <w:fldChar w:fldCharType="separate"/>
          </w:r>
          <w:r>
            <w:t>56</w:t>
          </w:r>
          <w:r>
            <w:fldChar w:fldCharType="end"/>
          </w:r>
          <w:r>
            <w:fldChar w:fldCharType="end"/>
          </w:r>
        </w:p>
        <w:p>
          <w:pPr>
            <w:pStyle w:val="35"/>
            <w:tabs>
              <w:tab w:val="right" w:leader="dot" w:pos="9029"/>
            </w:tabs>
          </w:pPr>
          <w:r>
            <w:fldChar w:fldCharType="begin"/>
          </w:r>
          <w:r>
            <w:instrText xml:space="preserve"> HYPERLINK \l _Toc22596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_Toc22596 \h </w:instrText>
          </w:r>
          <w:r>
            <w:fldChar w:fldCharType="separate"/>
          </w:r>
          <w:r>
            <w:t>57</w:t>
          </w:r>
          <w:r>
            <w:fldChar w:fldCharType="end"/>
          </w:r>
          <w:r>
            <w:fldChar w:fldCharType="end"/>
          </w:r>
        </w:p>
        <w:p>
          <w:pPr>
            <w:pStyle w:val="35"/>
            <w:tabs>
              <w:tab w:val="right" w:leader="dot" w:pos="9029"/>
            </w:tabs>
          </w:pPr>
          <w:r>
            <w:fldChar w:fldCharType="begin"/>
          </w:r>
          <w:r>
            <w:instrText xml:space="preserve"> HYPERLINK \l _Toc2627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_Toc2627 \h </w:instrText>
          </w:r>
          <w:r>
            <w:fldChar w:fldCharType="separate"/>
          </w:r>
          <w:r>
            <w:t>57</w:t>
          </w:r>
          <w:r>
            <w:fldChar w:fldCharType="end"/>
          </w:r>
          <w:r>
            <w:fldChar w:fldCharType="end"/>
          </w:r>
        </w:p>
        <w:p>
          <w:pPr>
            <w:pStyle w:val="34"/>
            <w:tabs>
              <w:tab w:val="right" w:leader="dot" w:pos="9029"/>
            </w:tabs>
          </w:pPr>
          <w:r>
            <w:fldChar w:fldCharType="begin"/>
          </w:r>
          <w:r>
            <w:instrText xml:space="preserve"> HYPERLINK \l _Toc21773 </w:instrText>
          </w:r>
          <w:r>
            <w:fldChar w:fldCharType="separate"/>
          </w:r>
          <w:r>
            <w:rPr>
              <w:rFonts w:ascii="Times New Roman" w:hAnsi="Times New Roman" w:eastAsia="Times New Roman" w:cs="Times New Roman"/>
              <w:i/>
              <w:szCs w:val="26"/>
              <w:rtl w:val="0"/>
            </w:rPr>
            <w:t>9. Chức năng quản lý sản phẩm</w:t>
          </w:r>
          <w:r>
            <w:tab/>
          </w:r>
          <w:r>
            <w:fldChar w:fldCharType="begin"/>
          </w:r>
          <w:r>
            <w:instrText xml:space="preserve"> PAGEREF _Toc21773 \h </w:instrText>
          </w:r>
          <w:r>
            <w:fldChar w:fldCharType="separate"/>
          </w:r>
          <w:r>
            <w:t>58</w:t>
          </w:r>
          <w:r>
            <w:fldChar w:fldCharType="end"/>
          </w:r>
          <w:r>
            <w:fldChar w:fldCharType="end"/>
          </w:r>
        </w:p>
        <w:p>
          <w:pPr>
            <w:pStyle w:val="35"/>
            <w:tabs>
              <w:tab w:val="right" w:leader="dot" w:pos="9029"/>
            </w:tabs>
          </w:pPr>
          <w:r>
            <w:fldChar w:fldCharType="begin"/>
          </w:r>
          <w:r>
            <w:instrText xml:space="preserve"> HYPERLINK \l _Toc1164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_Toc1164 \h </w:instrText>
          </w:r>
          <w:r>
            <w:fldChar w:fldCharType="separate"/>
          </w:r>
          <w:r>
            <w:t>59</w:t>
          </w:r>
          <w:r>
            <w:fldChar w:fldCharType="end"/>
          </w:r>
          <w:r>
            <w:fldChar w:fldCharType="end"/>
          </w:r>
        </w:p>
        <w:p>
          <w:pPr>
            <w:pStyle w:val="35"/>
            <w:tabs>
              <w:tab w:val="right" w:leader="dot" w:pos="9029"/>
            </w:tabs>
          </w:pPr>
          <w:r>
            <w:fldChar w:fldCharType="begin"/>
          </w:r>
          <w:r>
            <w:instrText xml:space="preserve"> HYPERLINK \l _Toc28653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_Toc28653 \h </w:instrText>
          </w:r>
          <w:r>
            <w:fldChar w:fldCharType="separate"/>
          </w:r>
          <w:r>
            <w:t>60</w:t>
          </w:r>
          <w:r>
            <w:fldChar w:fldCharType="end"/>
          </w:r>
          <w:r>
            <w:fldChar w:fldCharType="end"/>
          </w:r>
        </w:p>
        <w:p>
          <w:pPr>
            <w:pStyle w:val="35"/>
            <w:tabs>
              <w:tab w:val="right" w:leader="dot" w:pos="9029"/>
            </w:tabs>
          </w:pPr>
          <w:r>
            <w:fldChar w:fldCharType="begin"/>
          </w:r>
          <w:r>
            <w:instrText xml:space="preserve"> HYPERLINK \l _Toc993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_Toc993 \h </w:instrText>
          </w:r>
          <w:r>
            <w:fldChar w:fldCharType="separate"/>
          </w:r>
          <w:r>
            <w:t>61</w:t>
          </w:r>
          <w:r>
            <w:fldChar w:fldCharType="end"/>
          </w:r>
          <w:r>
            <w:fldChar w:fldCharType="end"/>
          </w:r>
        </w:p>
        <w:p>
          <w:pPr>
            <w:pStyle w:val="34"/>
            <w:tabs>
              <w:tab w:val="right" w:leader="dot" w:pos="9029"/>
            </w:tabs>
          </w:pPr>
          <w:r>
            <w:fldChar w:fldCharType="begin"/>
          </w:r>
          <w:r>
            <w:instrText xml:space="preserve"> HYPERLINK \l _Toc15018 </w:instrText>
          </w:r>
          <w:r>
            <w:fldChar w:fldCharType="separate"/>
          </w:r>
          <w:r>
            <w:rPr>
              <w:rFonts w:ascii="Times New Roman" w:hAnsi="Times New Roman" w:eastAsia="Times New Roman" w:cs="Times New Roman"/>
              <w:i/>
              <w:szCs w:val="26"/>
              <w:rtl w:val="0"/>
            </w:rPr>
            <w:t>10. Chức năng quản lý nhà cung cấp</w:t>
          </w:r>
          <w:r>
            <w:tab/>
          </w:r>
          <w:r>
            <w:fldChar w:fldCharType="begin"/>
          </w:r>
          <w:r>
            <w:instrText xml:space="preserve"> PAGEREF _Toc15018 \h </w:instrText>
          </w:r>
          <w:r>
            <w:fldChar w:fldCharType="separate"/>
          </w:r>
          <w:r>
            <w:t>62</w:t>
          </w:r>
          <w:r>
            <w:fldChar w:fldCharType="end"/>
          </w:r>
          <w:r>
            <w:fldChar w:fldCharType="end"/>
          </w:r>
        </w:p>
        <w:p>
          <w:pPr>
            <w:pStyle w:val="35"/>
            <w:tabs>
              <w:tab w:val="right" w:leader="dot" w:pos="9029"/>
            </w:tabs>
          </w:pPr>
          <w:r>
            <w:fldChar w:fldCharType="begin"/>
          </w:r>
          <w:r>
            <w:instrText xml:space="preserve"> HYPERLINK \l _Toc8076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_Toc8076 \h </w:instrText>
          </w:r>
          <w:r>
            <w:fldChar w:fldCharType="separate"/>
          </w:r>
          <w:r>
            <w:t>63</w:t>
          </w:r>
          <w:r>
            <w:fldChar w:fldCharType="end"/>
          </w:r>
          <w:r>
            <w:fldChar w:fldCharType="end"/>
          </w:r>
        </w:p>
        <w:p>
          <w:pPr>
            <w:pStyle w:val="35"/>
            <w:tabs>
              <w:tab w:val="right" w:leader="dot" w:pos="9029"/>
            </w:tabs>
          </w:pPr>
          <w:r>
            <w:fldChar w:fldCharType="begin"/>
          </w:r>
          <w:r>
            <w:instrText xml:space="preserve"> HYPERLINK \l _Toc29091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_Toc29091 \h </w:instrText>
          </w:r>
          <w:r>
            <w:fldChar w:fldCharType="separate"/>
          </w:r>
          <w:r>
            <w:t>64</w:t>
          </w:r>
          <w:r>
            <w:fldChar w:fldCharType="end"/>
          </w:r>
          <w:r>
            <w:fldChar w:fldCharType="end"/>
          </w:r>
        </w:p>
        <w:p>
          <w:pPr>
            <w:pStyle w:val="35"/>
            <w:tabs>
              <w:tab w:val="right" w:leader="dot" w:pos="9029"/>
            </w:tabs>
          </w:pPr>
          <w:r>
            <w:fldChar w:fldCharType="begin"/>
          </w:r>
          <w:r>
            <w:instrText xml:space="preserve"> HYPERLINK \l _Toc25564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_Toc25564 \h </w:instrText>
          </w:r>
          <w:r>
            <w:fldChar w:fldCharType="separate"/>
          </w:r>
          <w:r>
            <w:t>65</w:t>
          </w:r>
          <w:r>
            <w:fldChar w:fldCharType="end"/>
          </w:r>
          <w:r>
            <w:fldChar w:fldCharType="end"/>
          </w:r>
        </w:p>
        <w:p>
          <w:pPr>
            <w:pStyle w:val="34"/>
            <w:tabs>
              <w:tab w:val="right" w:leader="dot" w:pos="9029"/>
            </w:tabs>
          </w:pPr>
          <w:r>
            <w:fldChar w:fldCharType="begin"/>
          </w:r>
          <w:r>
            <w:instrText xml:space="preserve"> HYPERLINK \l _Toc21410 </w:instrText>
          </w:r>
          <w:r>
            <w:fldChar w:fldCharType="separate"/>
          </w:r>
          <w:r>
            <w:rPr>
              <w:rFonts w:ascii="Times New Roman" w:hAnsi="Times New Roman" w:eastAsia="Times New Roman" w:cs="Times New Roman"/>
              <w:i/>
              <w:szCs w:val="26"/>
              <w:rtl w:val="0"/>
            </w:rPr>
            <w:t>11. Chức năng quản lý nhân viên</w:t>
          </w:r>
          <w:r>
            <w:tab/>
          </w:r>
          <w:r>
            <w:fldChar w:fldCharType="begin"/>
          </w:r>
          <w:r>
            <w:instrText xml:space="preserve"> PAGEREF _Toc21410 \h </w:instrText>
          </w:r>
          <w:r>
            <w:fldChar w:fldCharType="separate"/>
          </w:r>
          <w:r>
            <w:t>65</w:t>
          </w:r>
          <w:r>
            <w:fldChar w:fldCharType="end"/>
          </w:r>
          <w:r>
            <w:fldChar w:fldCharType="end"/>
          </w:r>
        </w:p>
        <w:p>
          <w:pPr>
            <w:pStyle w:val="35"/>
            <w:tabs>
              <w:tab w:val="right" w:leader="dot" w:pos="9029"/>
            </w:tabs>
          </w:pPr>
          <w:r>
            <w:fldChar w:fldCharType="begin"/>
          </w:r>
          <w:r>
            <w:instrText xml:space="preserve"> HYPERLINK \l _Toc28970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_Toc28970 \h </w:instrText>
          </w:r>
          <w:r>
            <w:fldChar w:fldCharType="separate"/>
          </w:r>
          <w:r>
            <w:t>67</w:t>
          </w:r>
          <w:r>
            <w:fldChar w:fldCharType="end"/>
          </w:r>
          <w:r>
            <w:fldChar w:fldCharType="end"/>
          </w:r>
        </w:p>
        <w:p>
          <w:pPr>
            <w:pStyle w:val="35"/>
            <w:tabs>
              <w:tab w:val="right" w:leader="dot" w:pos="9029"/>
            </w:tabs>
          </w:pPr>
          <w:r>
            <w:fldChar w:fldCharType="begin"/>
          </w:r>
          <w:r>
            <w:instrText xml:space="preserve"> HYPERLINK \l _Toc20855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_Toc20855 \h </w:instrText>
          </w:r>
          <w:r>
            <w:fldChar w:fldCharType="separate"/>
          </w:r>
          <w:r>
            <w:t>68</w:t>
          </w:r>
          <w:r>
            <w:fldChar w:fldCharType="end"/>
          </w:r>
          <w:r>
            <w:fldChar w:fldCharType="end"/>
          </w:r>
        </w:p>
        <w:p>
          <w:pPr>
            <w:pStyle w:val="35"/>
            <w:tabs>
              <w:tab w:val="right" w:leader="dot" w:pos="9029"/>
            </w:tabs>
          </w:pPr>
          <w:r>
            <w:fldChar w:fldCharType="begin"/>
          </w:r>
          <w:r>
            <w:instrText xml:space="preserve"> HYPERLINK \l _Toc18321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_Toc18321 \h </w:instrText>
          </w:r>
          <w:r>
            <w:fldChar w:fldCharType="separate"/>
          </w:r>
          <w:r>
            <w:t>69</w:t>
          </w:r>
          <w:r>
            <w:fldChar w:fldCharType="end"/>
          </w:r>
          <w:r>
            <w:fldChar w:fldCharType="end"/>
          </w:r>
        </w:p>
        <w:p>
          <w:pPr>
            <w:pStyle w:val="34"/>
            <w:tabs>
              <w:tab w:val="right" w:leader="dot" w:pos="9029"/>
            </w:tabs>
          </w:pPr>
          <w:r>
            <w:fldChar w:fldCharType="begin"/>
          </w:r>
          <w:r>
            <w:instrText xml:space="preserve"> HYPERLINK \l _Toc6959 </w:instrText>
          </w:r>
          <w:r>
            <w:fldChar w:fldCharType="separate"/>
          </w:r>
          <w:r>
            <w:rPr>
              <w:rFonts w:ascii="Times New Roman" w:hAnsi="Times New Roman" w:eastAsia="Times New Roman" w:cs="Times New Roman"/>
              <w:i/>
              <w:szCs w:val="26"/>
              <w:rtl w:val="0"/>
            </w:rPr>
            <w:t>12. Chức năng quản lý thành viên</w:t>
          </w:r>
          <w:r>
            <w:tab/>
          </w:r>
          <w:r>
            <w:fldChar w:fldCharType="begin"/>
          </w:r>
          <w:r>
            <w:instrText xml:space="preserve"> PAGEREF _Toc6959 \h </w:instrText>
          </w:r>
          <w:r>
            <w:fldChar w:fldCharType="separate"/>
          </w:r>
          <w:r>
            <w:t>70</w:t>
          </w:r>
          <w:r>
            <w:fldChar w:fldCharType="end"/>
          </w:r>
          <w:r>
            <w:fldChar w:fldCharType="end"/>
          </w:r>
        </w:p>
        <w:p>
          <w:pPr>
            <w:pStyle w:val="35"/>
            <w:tabs>
              <w:tab w:val="right" w:leader="dot" w:pos="9029"/>
            </w:tabs>
          </w:pPr>
          <w:r>
            <w:fldChar w:fldCharType="begin"/>
          </w:r>
          <w:r>
            <w:instrText xml:space="preserve"> HYPERLINK \l _Toc19912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_Toc19912 \h </w:instrText>
          </w:r>
          <w:r>
            <w:fldChar w:fldCharType="separate"/>
          </w:r>
          <w:r>
            <w:t>71</w:t>
          </w:r>
          <w:r>
            <w:fldChar w:fldCharType="end"/>
          </w:r>
          <w:r>
            <w:fldChar w:fldCharType="end"/>
          </w:r>
        </w:p>
        <w:p>
          <w:pPr>
            <w:pStyle w:val="35"/>
            <w:tabs>
              <w:tab w:val="right" w:leader="dot" w:pos="9029"/>
            </w:tabs>
          </w:pPr>
          <w:r>
            <w:fldChar w:fldCharType="begin"/>
          </w:r>
          <w:r>
            <w:instrText xml:space="preserve"> HYPERLINK \l _Toc23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_Toc23 \h </w:instrText>
          </w:r>
          <w:r>
            <w:fldChar w:fldCharType="separate"/>
          </w:r>
          <w:r>
            <w:t>72</w:t>
          </w:r>
          <w:r>
            <w:fldChar w:fldCharType="end"/>
          </w:r>
          <w:r>
            <w:fldChar w:fldCharType="end"/>
          </w:r>
        </w:p>
        <w:p>
          <w:pPr>
            <w:pStyle w:val="35"/>
            <w:tabs>
              <w:tab w:val="right" w:leader="dot" w:pos="9029"/>
            </w:tabs>
          </w:pPr>
          <w:r>
            <w:fldChar w:fldCharType="begin"/>
          </w:r>
          <w:r>
            <w:instrText xml:space="preserve"> HYPERLINK \l _Toc21386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_Toc21386 \h </w:instrText>
          </w:r>
          <w:r>
            <w:fldChar w:fldCharType="separate"/>
          </w:r>
          <w:r>
            <w:t>73</w:t>
          </w:r>
          <w:r>
            <w:fldChar w:fldCharType="end"/>
          </w:r>
          <w:r>
            <w:fldChar w:fldCharType="end"/>
          </w:r>
        </w:p>
        <w:p>
          <w:pPr>
            <w:pStyle w:val="34"/>
            <w:tabs>
              <w:tab w:val="right" w:leader="dot" w:pos="9029"/>
            </w:tabs>
          </w:pPr>
          <w:r>
            <w:fldChar w:fldCharType="begin"/>
          </w:r>
          <w:r>
            <w:instrText xml:space="preserve"> HYPERLINK \l _Toc32767 </w:instrText>
          </w:r>
          <w:r>
            <w:fldChar w:fldCharType="separate"/>
          </w:r>
          <w:r>
            <w:rPr>
              <w:rFonts w:ascii="Times New Roman" w:hAnsi="Times New Roman" w:eastAsia="Times New Roman" w:cs="Times New Roman"/>
              <w:i/>
              <w:szCs w:val="26"/>
              <w:rtl w:val="0"/>
            </w:rPr>
            <w:t>13. Chức năng quản lý đơn đặt hàng</w:t>
          </w:r>
          <w:r>
            <w:tab/>
          </w:r>
          <w:r>
            <w:fldChar w:fldCharType="begin"/>
          </w:r>
          <w:r>
            <w:instrText xml:space="preserve"> PAGEREF _Toc32767 \h </w:instrText>
          </w:r>
          <w:r>
            <w:fldChar w:fldCharType="separate"/>
          </w:r>
          <w:r>
            <w:t>74</w:t>
          </w:r>
          <w:r>
            <w:fldChar w:fldCharType="end"/>
          </w:r>
          <w:r>
            <w:fldChar w:fldCharType="end"/>
          </w:r>
        </w:p>
        <w:p>
          <w:pPr>
            <w:pStyle w:val="35"/>
            <w:tabs>
              <w:tab w:val="right" w:leader="dot" w:pos="9029"/>
            </w:tabs>
          </w:pPr>
          <w:r>
            <w:fldChar w:fldCharType="begin"/>
          </w:r>
          <w:r>
            <w:instrText xml:space="preserve"> HYPERLINK \l _Toc5222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_Toc5222 \h </w:instrText>
          </w:r>
          <w:r>
            <w:fldChar w:fldCharType="separate"/>
          </w:r>
          <w:r>
            <w:t>75</w:t>
          </w:r>
          <w:r>
            <w:fldChar w:fldCharType="end"/>
          </w:r>
          <w:r>
            <w:fldChar w:fldCharType="end"/>
          </w:r>
        </w:p>
        <w:p>
          <w:pPr>
            <w:pStyle w:val="35"/>
            <w:tabs>
              <w:tab w:val="right" w:leader="dot" w:pos="9029"/>
            </w:tabs>
          </w:pPr>
          <w:r>
            <w:fldChar w:fldCharType="begin"/>
          </w:r>
          <w:r>
            <w:instrText xml:space="preserve"> HYPERLINK \l _Toc8013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_Toc8013 \h </w:instrText>
          </w:r>
          <w:r>
            <w:fldChar w:fldCharType="separate"/>
          </w:r>
          <w:r>
            <w:t>76</w:t>
          </w:r>
          <w:r>
            <w:fldChar w:fldCharType="end"/>
          </w:r>
          <w:r>
            <w:fldChar w:fldCharType="end"/>
          </w:r>
        </w:p>
        <w:p>
          <w:pPr>
            <w:pStyle w:val="35"/>
            <w:tabs>
              <w:tab w:val="right" w:leader="dot" w:pos="9029"/>
            </w:tabs>
          </w:pPr>
          <w:r>
            <w:fldChar w:fldCharType="begin"/>
          </w:r>
          <w:r>
            <w:instrText xml:space="preserve"> HYPERLINK \l _Toc9716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_Toc9716 \h </w:instrText>
          </w:r>
          <w:r>
            <w:fldChar w:fldCharType="separate"/>
          </w:r>
          <w:r>
            <w:t>77</w:t>
          </w:r>
          <w:r>
            <w:fldChar w:fldCharType="end"/>
          </w:r>
          <w:r>
            <w:fldChar w:fldCharType="end"/>
          </w:r>
        </w:p>
        <w:p>
          <w:pPr>
            <w:pStyle w:val="34"/>
            <w:tabs>
              <w:tab w:val="right" w:leader="dot" w:pos="9029"/>
            </w:tabs>
          </w:pPr>
          <w:r>
            <w:fldChar w:fldCharType="begin"/>
          </w:r>
          <w:r>
            <w:instrText xml:space="preserve"> HYPERLINK \l _Toc23772 </w:instrText>
          </w:r>
          <w:r>
            <w:fldChar w:fldCharType="separate"/>
          </w:r>
          <w:r>
            <w:rPr>
              <w:rFonts w:ascii="Times New Roman" w:hAnsi="Times New Roman" w:eastAsia="Times New Roman" w:cs="Times New Roman"/>
              <w:i/>
              <w:szCs w:val="26"/>
              <w:rtl w:val="0"/>
            </w:rPr>
            <w:t>14. Chức năng quản lý nhập hàng</w:t>
          </w:r>
          <w:r>
            <w:tab/>
          </w:r>
          <w:r>
            <w:fldChar w:fldCharType="begin"/>
          </w:r>
          <w:r>
            <w:instrText xml:space="preserve"> PAGEREF _Toc23772 \h </w:instrText>
          </w:r>
          <w:r>
            <w:fldChar w:fldCharType="separate"/>
          </w:r>
          <w:r>
            <w:t>78</w:t>
          </w:r>
          <w:r>
            <w:fldChar w:fldCharType="end"/>
          </w:r>
          <w:r>
            <w:fldChar w:fldCharType="end"/>
          </w:r>
        </w:p>
        <w:p>
          <w:pPr>
            <w:pStyle w:val="35"/>
            <w:tabs>
              <w:tab w:val="right" w:leader="dot" w:pos="9029"/>
            </w:tabs>
          </w:pPr>
          <w:r>
            <w:fldChar w:fldCharType="begin"/>
          </w:r>
          <w:r>
            <w:instrText xml:space="preserve"> HYPERLINK \l _Toc21691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Mô tả</w:t>
          </w:r>
          <w:r>
            <w:tab/>
          </w:r>
          <w:r>
            <w:fldChar w:fldCharType="begin"/>
          </w:r>
          <w:r>
            <w:instrText xml:space="preserve"> PAGEREF _Toc21691 \h </w:instrText>
          </w:r>
          <w:r>
            <w:fldChar w:fldCharType="separate"/>
          </w:r>
          <w:r>
            <w:t>79</w:t>
          </w:r>
          <w:r>
            <w:fldChar w:fldCharType="end"/>
          </w:r>
          <w:r>
            <w:fldChar w:fldCharType="end"/>
          </w:r>
        </w:p>
        <w:p>
          <w:pPr>
            <w:pStyle w:val="35"/>
            <w:tabs>
              <w:tab w:val="right" w:leader="dot" w:pos="9029"/>
            </w:tabs>
          </w:pPr>
          <w:r>
            <w:fldChar w:fldCharType="begin"/>
          </w:r>
          <w:r>
            <w:instrText xml:space="preserve"> HYPERLINK \l _Toc24520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hoạt động</w:t>
          </w:r>
          <w:r>
            <w:tab/>
          </w:r>
          <w:r>
            <w:fldChar w:fldCharType="begin"/>
          </w:r>
          <w:r>
            <w:instrText xml:space="preserve"> PAGEREF _Toc24520 \h </w:instrText>
          </w:r>
          <w:r>
            <w:fldChar w:fldCharType="separate"/>
          </w:r>
          <w:r>
            <w:t>80</w:t>
          </w:r>
          <w:r>
            <w:fldChar w:fldCharType="end"/>
          </w:r>
          <w:r>
            <w:fldChar w:fldCharType="end"/>
          </w:r>
        </w:p>
        <w:p>
          <w:pPr>
            <w:pStyle w:val="35"/>
            <w:tabs>
              <w:tab w:val="right" w:leader="dot" w:pos="9029"/>
            </w:tabs>
          </w:pPr>
          <w:r>
            <w:fldChar w:fldCharType="begin"/>
          </w:r>
          <w:r>
            <w:instrText xml:space="preserve"> HYPERLINK \l _Toc19795 </w:instrText>
          </w:r>
          <w:r>
            <w:fldChar w:fldCharType="separate"/>
          </w:r>
          <w:r>
            <w:rPr>
              <w:rFonts w:ascii="Times New Roman" w:hAnsi="Times New Roman" w:eastAsia="Times New Roman" w:cs="Times New Roman"/>
              <w:szCs w:val="26"/>
            </w:rPr>
            <w:t xml:space="preserve">● </w:t>
          </w:r>
          <w:r>
            <w:rPr>
              <w:rFonts w:ascii="Times New Roman" w:hAnsi="Times New Roman" w:eastAsia="Times New Roman" w:cs="Times New Roman"/>
              <w:szCs w:val="26"/>
              <w:rtl w:val="0"/>
            </w:rPr>
            <w:t>Sơ đồ tuần tự</w:t>
          </w:r>
          <w:r>
            <w:tab/>
          </w:r>
          <w:r>
            <w:fldChar w:fldCharType="begin"/>
          </w:r>
          <w:r>
            <w:instrText xml:space="preserve"> PAGEREF _Toc19795 \h </w:instrText>
          </w:r>
          <w:r>
            <w:fldChar w:fldCharType="separate"/>
          </w:r>
          <w:r>
            <w:t>81</w:t>
          </w:r>
          <w:r>
            <w:fldChar w:fldCharType="end"/>
          </w:r>
          <w:r>
            <w:fldChar w:fldCharType="end"/>
          </w:r>
        </w:p>
        <w:p>
          <w:pPr>
            <w:pStyle w:val="33"/>
            <w:tabs>
              <w:tab w:val="right" w:leader="dot" w:pos="9029"/>
            </w:tabs>
          </w:pPr>
          <w:r>
            <w:fldChar w:fldCharType="begin"/>
          </w:r>
          <w:r>
            <w:instrText xml:space="preserve"> HYPERLINK \l _Toc25740 </w:instrText>
          </w:r>
          <w:r>
            <w:fldChar w:fldCharType="separate"/>
          </w:r>
          <w:r>
            <w:rPr>
              <w:rFonts w:ascii="Times New Roman" w:hAnsi="Times New Roman" w:eastAsia="Times New Roman" w:cs="Times New Roman"/>
              <w:szCs w:val="32"/>
              <w:rtl w:val="0"/>
            </w:rPr>
            <w:t>Phần 4. Thiết kế sơ đồ lớp</w:t>
          </w:r>
          <w:r>
            <w:tab/>
          </w:r>
          <w:r>
            <w:fldChar w:fldCharType="begin"/>
          </w:r>
          <w:r>
            <w:instrText xml:space="preserve"> PAGEREF _Toc25740 \h </w:instrText>
          </w:r>
          <w:r>
            <w:fldChar w:fldCharType="separate"/>
          </w:r>
          <w:r>
            <w:t>82</w:t>
          </w:r>
          <w:r>
            <w:fldChar w:fldCharType="end"/>
          </w:r>
          <w:r>
            <w:fldChar w:fldCharType="end"/>
          </w:r>
        </w:p>
        <w:p>
          <w:pPr>
            <w:pStyle w:val="34"/>
            <w:tabs>
              <w:tab w:val="right" w:leader="dot" w:pos="9029"/>
            </w:tabs>
          </w:pPr>
          <w:r>
            <w:fldChar w:fldCharType="begin"/>
          </w:r>
          <w:r>
            <w:instrText xml:space="preserve"> HYPERLINK \l _Toc7044 </w:instrText>
          </w:r>
          <w:r>
            <w:fldChar w:fldCharType="separate"/>
          </w:r>
          <w:r>
            <w:rPr>
              <w:rFonts w:ascii="Times New Roman" w:hAnsi="Times New Roman" w:eastAsia="Times New Roman" w:cs="Times New Roman"/>
              <w:i/>
              <w:szCs w:val="26"/>
              <w:rtl w:val="0"/>
            </w:rPr>
            <w:t>1. Sơ đồ lớp mức phân tích</w:t>
          </w:r>
          <w:r>
            <w:tab/>
          </w:r>
          <w:r>
            <w:fldChar w:fldCharType="begin"/>
          </w:r>
          <w:r>
            <w:instrText xml:space="preserve"> PAGEREF _Toc7044 \h </w:instrText>
          </w:r>
          <w:r>
            <w:fldChar w:fldCharType="separate"/>
          </w:r>
          <w:r>
            <w:t>82</w:t>
          </w:r>
          <w:r>
            <w:fldChar w:fldCharType="end"/>
          </w:r>
          <w:r>
            <w:fldChar w:fldCharType="end"/>
          </w:r>
        </w:p>
        <w:p>
          <w:pPr>
            <w:pStyle w:val="34"/>
            <w:tabs>
              <w:tab w:val="right" w:leader="dot" w:pos="9029"/>
            </w:tabs>
          </w:pPr>
          <w:r>
            <w:fldChar w:fldCharType="begin"/>
          </w:r>
          <w:r>
            <w:instrText xml:space="preserve"> HYPERLINK \l _Toc27679 </w:instrText>
          </w:r>
          <w:r>
            <w:fldChar w:fldCharType="separate"/>
          </w:r>
          <w:r>
            <w:rPr>
              <w:rFonts w:ascii="Times New Roman" w:hAnsi="Times New Roman" w:eastAsia="Times New Roman" w:cs="Times New Roman"/>
              <w:i/>
              <w:szCs w:val="26"/>
              <w:rtl w:val="0"/>
            </w:rPr>
            <w:t>2. Sơ đồ lớp mức thiết kế</w:t>
          </w:r>
          <w:r>
            <w:tab/>
          </w:r>
          <w:r>
            <w:fldChar w:fldCharType="begin"/>
          </w:r>
          <w:r>
            <w:instrText xml:space="preserve"> PAGEREF _Toc27679 \h </w:instrText>
          </w:r>
          <w:r>
            <w:fldChar w:fldCharType="separate"/>
          </w:r>
          <w:r>
            <w:t>83</w:t>
          </w:r>
          <w:r>
            <w:fldChar w:fldCharType="end"/>
          </w:r>
          <w:r>
            <w:fldChar w:fldCharType="end"/>
          </w:r>
        </w:p>
        <w:p>
          <w:pPr>
            <w:pStyle w:val="34"/>
            <w:tabs>
              <w:tab w:val="right" w:leader="dot" w:pos="9029"/>
            </w:tabs>
          </w:pPr>
          <w:r>
            <w:fldChar w:fldCharType="begin"/>
          </w:r>
          <w:r>
            <w:instrText xml:space="preserve"> HYPERLINK \l _Toc6004 </w:instrText>
          </w:r>
          <w:r>
            <w:fldChar w:fldCharType="separate"/>
          </w:r>
          <w:r>
            <w:rPr>
              <w:rFonts w:ascii="Times New Roman" w:hAnsi="Times New Roman" w:eastAsia="Times New Roman" w:cs="Times New Roman"/>
              <w:i/>
              <w:szCs w:val="26"/>
              <w:rtl w:val="0"/>
            </w:rPr>
            <w:t>3. Sơ đồ thành phần</w:t>
          </w:r>
          <w:r>
            <w:tab/>
          </w:r>
          <w:r>
            <w:fldChar w:fldCharType="begin"/>
          </w:r>
          <w:r>
            <w:instrText xml:space="preserve"> PAGEREF _Toc6004 \h </w:instrText>
          </w:r>
          <w:r>
            <w:fldChar w:fldCharType="separate"/>
          </w:r>
          <w:r>
            <w:t>84</w:t>
          </w:r>
          <w:r>
            <w:fldChar w:fldCharType="end"/>
          </w:r>
          <w:r>
            <w:fldChar w:fldCharType="end"/>
          </w:r>
        </w:p>
        <w:p>
          <w:pPr>
            <w:pStyle w:val="35"/>
            <w:tabs>
              <w:tab w:val="right" w:leader="dot" w:pos="9029"/>
            </w:tabs>
          </w:pPr>
          <w:r>
            <w:fldChar w:fldCharType="begin"/>
          </w:r>
          <w:r>
            <w:instrText xml:space="preserve"> HYPERLINK \l _Toc1270 </w:instrText>
          </w:r>
          <w:r>
            <w:fldChar w:fldCharType="separate"/>
          </w:r>
          <w:r>
            <w:rPr>
              <w:rFonts w:ascii="Times New Roman" w:hAnsi="Times New Roman" w:eastAsia="Times New Roman" w:cs="Times New Roman"/>
              <w:szCs w:val="26"/>
              <w:rtl w:val="0"/>
            </w:rPr>
            <w:t>1. Tầng giao diện(Graphic User Interface)</w:t>
          </w:r>
          <w:r>
            <w:tab/>
          </w:r>
          <w:r>
            <w:fldChar w:fldCharType="begin"/>
          </w:r>
          <w:r>
            <w:instrText xml:space="preserve"> PAGEREF _Toc1270 \h </w:instrText>
          </w:r>
          <w:r>
            <w:fldChar w:fldCharType="separate"/>
          </w:r>
          <w:r>
            <w:t>84</w:t>
          </w:r>
          <w:r>
            <w:fldChar w:fldCharType="end"/>
          </w:r>
          <w:r>
            <w:fldChar w:fldCharType="end"/>
          </w:r>
        </w:p>
        <w:p>
          <w:pPr>
            <w:pStyle w:val="35"/>
            <w:tabs>
              <w:tab w:val="right" w:leader="dot" w:pos="9029"/>
            </w:tabs>
          </w:pPr>
          <w:r>
            <w:fldChar w:fldCharType="begin"/>
          </w:r>
          <w:r>
            <w:instrText xml:space="preserve"> HYPERLINK \l _Toc22813 </w:instrText>
          </w:r>
          <w:r>
            <w:fldChar w:fldCharType="separate"/>
          </w:r>
          <w:r>
            <w:rPr>
              <w:rFonts w:ascii="Times New Roman" w:hAnsi="Times New Roman" w:eastAsia="Times New Roman" w:cs="Times New Roman"/>
              <w:szCs w:val="26"/>
              <w:rtl w:val="0"/>
            </w:rPr>
            <w:t>2. Tầng xử lý nghiệp vụ(Business Logic Layer)</w:t>
          </w:r>
          <w:r>
            <w:tab/>
          </w:r>
          <w:r>
            <w:fldChar w:fldCharType="begin"/>
          </w:r>
          <w:r>
            <w:instrText xml:space="preserve"> PAGEREF _Toc22813 \h </w:instrText>
          </w:r>
          <w:r>
            <w:fldChar w:fldCharType="separate"/>
          </w:r>
          <w:r>
            <w:t>84</w:t>
          </w:r>
          <w:r>
            <w:fldChar w:fldCharType="end"/>
          </w:r>
          <w:r>
            <w:fldChar w:fldCharType="end"/>
          </w:r>
        </w:p>
        <w:p>
          <w:pPr>
            <w:pStyle w:val="35"/>
            <w:tabs>
              <w:tab w:val="right" w:leader="dot" w:pos="9029"/>
            </w:tabs>
          </w:pPr>
          <w:r>
            <w:fldChar w:fldCharType="begin"/>
          </w:r>
          <w:r>
            <w:instrText xml:space="preserve"> HYPERLINK \l _Toc1299 </w:instrText>
          </w:r>
          <w:r>
            <w:fldChar w:fldCharType="separate"/>
          </w:r>
          <w:r>
            <w:rPr>
              <w:rFonts w:ascii="Times New Roman" w:hAnsi="Times New Roman" w:eastAsia="Times New Roman" w:cs="Times New Roman"/>
              <w:szCs w:val="26"/>
              <w:rtl w:val="0"/>
            </w:rPr>
            <w:t>3. Tầng tương tác dữ liệu(Data Access Layer)</w:t>
          </w:r>
          <w:r>
            <w:tab/>
          </w:r>
          <w:r>
            <w:fldChar w:fldCharType="begin"/>
          </w:r>
          <w:r>
            <w:instrText xml:space="preserve"> PAGEREF _Toc1299 \h </w:instrText>
          </w:r>
          <w:r>
            <w:fldChar w:fldCharType="separate"/>
          </w:r>
          <w:r>
            <w:t>85</w:t>
          </w:r>
          <w:r>
            <w:fldChar w:fldCharType="end"/>
          </w:r>
          <w:r>
            <w:fldChar w:fldCharType="end"/>
          </w:r>
        </w:p>
        <w:p>
          <w:pPr>
            <w:pStyle w:val="33"/>
            <w:tabs>
              <w:tab w:val="right" w:leader="dot" w:pos="9029"/>
            </w:tabs>
          </w:pPr>
          <w:r>
            <w:fldChar w:fldCharType="begin"/>
          </w:r>
          <w:r>
            <w:instrText xml:space="preserve"> HYPERLINK \l _Toc19619 </w:instrText>
          </w:r>
          <w:r>
            <w:fldChar w:fldCharType="separate"/>
          </w:r>
          <w:r>
            <w:rPr>
              <w:rFonts w:ascii="Times New Roman" w:hAnsi="Times New Roman" w:eastAsia="Times New Roman" w:cs="Times New Roman"/>
              <w:szCs w:val="32"/>
              <w:rtl w:val="0"/>
            </w:rPr>
            <w:t>Phần 5. Cài đặt</w:t>
          </w:r>
          <w:r>
            <w:tab/>
          </w:r>
          <w:r>
            <w:fldChar w:fldCharType="begin"/>
          </w:r>
          <w:r>
            <w:instrText xml:space="preserve"> PAGEREF _Toc19619 \h </w:instrText>
          </w:r>
          <w:r>
            <w:fldChar w:fldCharType="separate"/>
          </w:r>
          <w:r>
            <w:t>86</w:t>
          </w:r>
          <w:r>
            <w:fldChar w:fldCharType="end"/>
          </w:r>
          <w:r>
            <w:fldChar w:fldCharType="end"/>
          </w:r>
        </w:p>
        <w:p>
          <w:pPr>
            <w:pStyle w:val="34"/>
            <w:tabs>
              <w:tab w:val="right" w:leader="dot" w:pos="9029"/>
            </w:tabs>
          </w:pPr>
          <w:r>
            <w:fldChar w:fldCharType="begin"/>
          </w:r>
          <w:r>
            <w:instrText xml:space="preserve"> HYPERLINK \l _Toc1415 </w:instrText>
          </w:r>
          <w:r>
            <w:fldChar w:fldCharType="separate"/>
          </w:r>
          <w:r>
            <w:rPr>
              <w:rFonts w:ascii="Times New Roman" w:hAnsi="Times New Roman" w:eastAsia="Times New Roman" w:cs="Times New Roman"/>
              <w:i/>
              <w:szCs w:val="26"/>
              <w:rtl w:val="0"/>
            </w:rPr>
            <w:t>1. Chức năng đăng nhập</w:t>
          </w:r>
          <w:r>
            <w:tab/>
          </w:r>
          <w:r>
            <w:fldChar w:fldCharType="begin"/>
          </w:r>
          <w:r>
            <w:instrText xml:space="preserve"> PAGEREF _Toc1415 \h </w:instrText>
          </w:r>
          <w:r>
            <w:fldChar w:fldCharType="separate"/>
          </w:r>
          <w:r>
            <w:t>86</w:t>
          </w:r>
          <w:r>
            <w:fldChar w:fldCharType="end"/>
          </w:r>
          <w:r>
            <w:fldChar w:fldCharType="end"/>
          </w:r>
        </w:p>
        <w:p>
          <w:pPr>
            <w:pStyle w:val="34"/>
            <w:tabs>
              <w:tab w:val="right" w:leader="dot" w:pos="9029"/>
            </w:tabs>
          </w:pPr>
          <w:r>
            <w:fldChar w:fldCharType="begin"/>
          </w:r>
          <w:r>
            <w:instrText xml:space="preserve"> HYPERLINK \l _Toc5710 </w:instrText>
          </w:r>
          <w:r>
            <w:fldChar w:fldCharType="separate"/>
          </w:r>
          <w:r>
            <w:rPr>
              <w:rFonts w:ascii="Times New Roman" w:hAnsi="Times New Roman" w:eastAsia="Times New Roman" w:cs="Times New Roman"/>
              <w:i/>
              <w:szCs w:val="26"/>
              <w:rtl w:val="0"/>
            </w:rPr>
            <w:t>2. Chức năng quản lý nhân viên</w:t>
          </w:r>
          <w:r>
            <w:tab/>
          </w:r>
          <w:r>
            <w:fldChar w:fldCharType="begin"/>
          </w:r>
          <w:r>
            <w:instrText xml:space="preserve"> PAGEREF _Toc5710 \h </w:instrText>
          </w:r>
          <w:r>
            <w:fldChar w:fldCharType="separate"/>
          </w:r>
          <w:r>
            <w:t>87</w:t>
          </w:r>
          <w:r>
            <w:fldChar w:fldCharType="end"/>
          </w:r>
          <w:r>
            <w:fldChar w:fldCharType="end"/>
          </w:r>
        </w:p>
        <w:p>
          <w:pPr>
            <w:pStyle w:val="34"/>
            <w:tabs>
              <w:tab w:val="right" w:leader="dot" w:pos="9029"/>
            </w:tabs>
          </w:pPr>
          <w:r>
            <w:fldChar w:fldCharType="begin"/>
          </w:r>
          <w:r>
            <w:instrText xml:space="preserve"> HYPERLINK \l _Toc13077 </w:instrText>
          </w:r>
          <w:r>
            <w:fldChar w:fldCharType="separate"/>
          </w:r>
          <w:r>
            <w:rPr>
              <w:rFonts w:ascii="Times New Roman" w:hAnsi="Times New Roman" w:eastAsia="Times New Roman" w:cs="Times New Roman"/>
              <w:i/>
              <w:szCs w:val="26"/>
              <w:rtl w:val="0"/>
            </w:rPr>
            <w:t>3. Chức năng quản lý thành viên</w:t>
          </w:r>
          <w:r>
            <w:tab/>
          </w:r>
          <w:r>
            <w:fldChar w:fldCharType="begin"/>
          </w:r>
          <w:r>
            <w:instrText xml:space="preserve"> PAGEREF _Toc13077 \h </w:instrText>
          </w:r>
          <w:r>
            <w:fldChar w:fldCharType="separate"/>
          </w:r>
          <w:r>
            <w:t>89</w:t>
          </w:r>
          <w:r>
            <w:fldChar w:fldCharType="end"/>
          </w:r>
          <w:r>
            <w:fldChar w:fldCharType="end"/>
          </w:r>
        </w:p>
        <w:p>
          <w:pPr>
            <w:pStyle w:val="34"/>
            <w:tabs>
              <w:tab w:val="right" w:leader="dot" w:pos="9029"/>
            </w:tabs>
          </w:pPr>
          <w:r>
            <w:fldChar w:fldCharType="begin"/>
          </w:r>
          <w:r>
            <w:instrText xml:space="preserve"> HYPERLINK \l _Toc11039 </w:instrText>
          </w:r>
          <w:r>
            <w:fldChar w:fldCharType="separate"/>
          </w:r>
          <w:r>
            <w:rPr>
              <w:rFonts w:ascii="Times New Roman" w:hAnsi="Times New Roman" w:eastAsia="Times New Roman" w:cs="Times New Roman"/>
              <w:i/>
              <w:szCs w:val="26"/>
              <w:rtl w:val="0"/>
            </w:rPr>
            <w:t>4. Chức năng quản lý sản phẩm</w:t>
          </w:r>
          <w:r>
            <w:tab/>
          </w:r>
          <w:r>
            <w:fldChar w:fldCharType="begin"/>
          </w:r>
          <w:r>
            <w:instrText xml:space="preserve"> PAGEREF _Toc11039 \h </w:instrText>
          </w:r>
          <w:r>
            <w:fldChar w:fldCharType="separate"/>
          </w:r>
          <w:r>
            <w:t>90</w:t>
          </w:r>
          <w:r>
            <w:fldChar w:fldCharType="end"/>
          </w:r>
          <w:r>
            <w:fldChar w:fldCharType="end"/>
          </w:r>
        </w:p>
        <w:p>
          <w:pPr>
            <w:pStyle w:val="34"/>
            <w:tabs>
              <w:tab w:val="right" w:leader="dot" w:pos="9029"/>
            </w:tabs>
          </w:pPr>
          <w:r>
            <w:fldChar w:fldCharType="begin"/>
          </w:r>
          <w:r>
            <w:instrText xml:space="preserve"> HYPERLINK \l _Toc25812 </w:instrText>
          </w:r>
          <w:r>
            <w:fldChar w:fldCharType="separate"/>
          </w:r>
          <w:r>
            <w:rPr>
              <w:rFonts w:ascii="Times New Roman" w:hAnsi="Times New Roman" w:eastAsia="Times New Roman" w:cs="Times New Roman"/>
              <w:i/>
              <w:szCs w:val="26"/>
              <w:rtl w:val="0"/>
            </w:rPr>
            <w:t>5. Chức năng quản lý hóa đơn</w:t>
          </w:r>
          <w:r>
            <w:tab/>
          </w:r>
          <w:r>
            <w:fldChar w:fldCharType="begin"/>
          </w:r>
          <w:r>
            <w:instrText xml:space="preserve"> PAGEREF _Toc25812 \h </w:instrText>
          </w:r>
          <w:r>
            <w:fldChar w:fldCharType="separate"/>
          </w:r>
          <w:r>
            <w:t>92</w:t>
          </w:r>
          <w:r>
            <w:fldChar w:fldCharType="end"/>
          </w:r>
          <w:r>
            <w:fldChar w:fldCharType="end"/>
          </w:r>
        </w:p>
        <w:p>
          <w:pPr>
            <w:pStyle w:val="34"/>
            <w:tabs>
              <w:tab w:val="right" w:leader="dot" w:pos="9029"/>
            </w:tabs>
          </w:pPr>
          <w:r>
            <w:fldChar w:fldCharType="begin"/>
          </w:r>
          <w:r>
            <w:instrText xml:space="preserve"> HYPERLINK \l _Toc27495 </w:instrText>
          </w:r>
          <w:r>
            <w:fldChar w:fldCharType="separate"/>
          </w:r>
          <w:r>
            <w:rPr>
              <w:rFonts w:ascii="Times New Roman" w:hAnsi="Times New Roman" w:eastAsia="Times New Roman" w:cs="Times New Roman"/>
              <w:i/>
              <w:szCs w:val="26"/>
              <w:rtl w:val="0"/>
            </w:rPr>
            <w:t>6. Chức năng quản lý phiếu giao hàng</w:t>
          </w:r>
          <w:r>
            <w:tab/>
          </w:r>
          <w:r>
            <w:fldChar w:fldCharType="begin"/>
          </w:r>
          <w:r>
            <w:instrText xml:space="preserve"> PAGEREF _Toc27495 \h </w:instrText>
          </w:r>
          <w:r>
            <w:fldChar w:fldCharType="separate"/>
          </w:r>
          <w:r>
            <w:t>93</w:t>
          </w:r>
          <w:r>
            <w:fldChar w:fldCharType="end"/>
          </w:r>
          <w:r>
            <w:fldChar w:fldCharType="end"/>
          </w:r>
        </w:p>
        <w:p>
          <w:pPr>
            <w:pStyle w:val="34"/>
            <w:tabs>
              <w:tab w:val="right" w:leader="dot" w:pos="9029"/>
            </w:tabs>
          </w:pPr>
          <w:r>
            <w:fldChar w:fldCharType="begin"/>
          </w:r>
          <w:r>
            <w:instrText xml:space="preserve"> HYPERLINK \l _Toc12552 </w:instrText>
          </w:r>
          <w:r>
            <w:fldChar w:fldCharType="separate"/>
          </w:r>
          <w:r>
            <w:rPr>
              <w:rFonts w:ascii="Times New Roman" w:hAnsi="Times New Roman" w:eastAsia="Times New Roman" w:cs="Times New Roman"/>
              <w:i/>
              <w:szCs w:val="26"/>
              <w:rtl w:val="0"/>
            </w:rPr>
            <w:t>7. Chức năng quản lý phiếu bảo hành</w:t>
          </w:r>
          <w:r>
            <w:tab/>
          </w:r>
          <w:r>
            <w:fldChar w:fldCharType="begin"/>
          </w:r>
          <w:r>
            <w:instrText xml:space="preserve"> PAGEREF _Toc12552 \h </w:instrText>
          </w:r>
          <w:r>
            <w:fldChar w:fldCharType="separate"/>
          </w:r>
          <w:r>
            <w:t>95</w:t>
          </w:r>
          <w:r>
            <w:fldChar w:fldCharType="end"/>
          </w:r>
          <w:r>
            <w:fldChar w:fldCharType="end"/>
          </w:r>
        </w:p>
        <w:p>
          <w:pPr>
            <w:pStyle w:val="34"/>
            <w:tabs>
              <w:tab w:val="right" w:leader="dot" w:pos="9029"/>
            </w:tabs>
          </w:pPr>
          <w:r>
            <w:fldChar w:fldCharType="begin"/>
          </w:r>
          <w:r>
            <w:instrText xml:space="preserve"> HYPERLINK \l _Toc14027 </w:instrText>
          </w:r>
          <w:r>
            <w:fldChar w:fldCharType="separate"/>
          </w:r>
          <w:r>
            <w:rPr>
              <w:rFonts w:ascii="Times New Roman" w:hAnsi="Times New Roman" w:eastAsia="Times New Roman" w:cs="Times New Roman"/>
              <w:i/>
              <w:szCs w:val="26"/>
              <w:rtl w:val="0"/>
            </w:rPr>
            <w:t>8. Chức năng quản lý phiếu đổi trả</w:t>
          </w:r>
          <w:r>
            <w:tab/>
          </w:r>
          <w:r>
            <w:fldChar w:fldCharType="begin"/>
          </w:r>
          <w:r>
            <w:instrText xml:space="preserve"> PAGEREF _Toc14027 \h </w:instrText>
          </w:r>
          <w:r>
            <w:fldChar w:fldCharType="separate"/>
          </w:r>
          <w:r>
            <w:t>97</w:t>
          </w:r>
          <w:r>
            <w:fldChar w:fldCharType="end"/>
          </w:r>
          <w:r>
            <w:fldChar w:fldCharType="end"/>
          </w:r>
        </w:p>
        <w:p>
          <w:pPr>
            <w:pStyle w:val="34"/>
            <w:tabs>
              <w:tab w:val="right" w:leader="dot" w:pos="9029"/>
            </w:tabs>
          </w:pPr>
          <w:r>
            <w:fldChar w:fldCharType="begin"/>
          </w:r>
          <w:r>
            <w:instrText xml:space="preserve"> HYPERLINK \l _Toc14721 </w:instrText>
          </w:r>
          <w:r>
            <w:fldChar w:fldCharType="separate"/>
          </w:r>
          <w:r>
            <w:rPr>
              <w:rFonts w:ascii="Times New Roman" w:hAnsi="Times New Roman" w:eastAsia="Times New Roman" w:cs="Times New Roman"/>
              <w:i/>
              <w:szCs w:val="26"/>
              <w:rtl w:val="0"/>
            </w:rPr>
            <w:t>9. Chức năng quản lý nhà cung cấp</w:t>
          </w:r>
          <w:r>
            <w:tab/>
          </w:r>
          <w:r>
            <w:fldChar w:fldCharType="begin"/>
          </w:r>
          <w:r>
            <w:instrText xml:space="preserve"> PAGEREF _Toc14721 \h </w:instrText>
          </w:r>
          <w:r>
            <w:fldChar w:fldCharType="separate"/>
          </w:r>
          <w:r>
            <w:t>99</w:t>
          </w:r>
          <w:r>
            <w:fldChar w:fldCharType="end"/>
          </w:r>
          <w:r>
            <w:fldChar w:fldCharType="end"/>
          </w:r>
        </w:p>
        <w:p>
          <w:pPr>
            <w:pStyle w:val="34"/>
            <w:tabs>
              <w:tab w:val="right" w:leader="dot" w:pos="9029"/>
            </w:tabs>
          </w:pPr>
          <w:r>
            <w:fldChar w:fldCharType="begin"/>
          </w:r>
          <w:r>
            <w:instrText xml:space="preserve"> HYPERLINK \l _Toc28047 </w:instrText>
          </w:r>
          <w:r>
            <w:fldChar w:fldCharType="separate"/>
          </w:r>
          <w:r>
            <w:rPr>
              <w:rFonts w:ascii="Times New Roman" w:hAnsi="Times New Roman" w:eastAsia="Times New Roman" w:cs="Times New Roman"/>
              <w:i/>
              <w:szCs w:val="26"/>
              <w:rtl w:val="0"/>
            </w:rPr>
            <w:t>10. Chức năng quản lý đơn đặt hàng</w:t>
          </w:r>
          <w:r>
            <w:tab/>
          </w:r>
          <w:r>
            <w:fldChar w:fldCharType="begin"/>
          </w:r>
          <w:r>
            <w:instrText xml:space="preserve"> PAGEREF _Toc28047 \h </w:instrText>
          </w:r>
          <w:r>
            <w:fldChar w:fldCharType="separate"/>
          </w:r>
          <w:r>
            <w:t>100</w:t>
          </w:r>
          <w:r>
            <w:fldChar w:fldCharType="end"/>
          </w:r>
          <w:r>
            <w:fldChar w:fldCharType="end"/>
          </w:r>
        </w:p>
        <w:p>
          <w:pPr>
            <w:pStyle w:val="34"/>
            <w:tabs>
              <w:tab w:val="right" w:leader="dot" w:pos="9029"/>
            </w:tabs>
          </w:pPr>
          <w:r>
            <w:fldChar w:fldCharType="begin"/>
          </w:r>
          <w:r>
            <w:instrText xml:space="preserve"> HYPERLINK \l _Toc29767 </w:instrText>
          </w:r>
          <w:r>
            <w:fldChar w:fldCharType="separate"/>
          </w:r>
          <w:r>
            <w:rPr>
              <w:rFonts w:ascii="Times New Roman" w:hAnsi="Times New Roman" w:eastAsia="Times New Roman" w:cs="Times New Roman"/>
              <w:i/>
              <w:szCs w:val="26"/>
              <w:rtl w:val="0"/>
            </w:rPr>
            <w:t>11. Chức năng quản lý lần nhập hàng</w:t>
          </w:r>
          <w:r>
            <w:tab/>
          </w:r>
          <w:r>
            <w:fldChar w:fldCharType="begin"/>
          </w:r>
          <w:r>
            <w:instrText xml:space="preserve"> PAGEREF _Toc29767 \h </w:instrText>
          </w:r>
          <w:r>
            <w:fldChar w:fldCharType="separate"/>
          </w:r>
          <w:r>
            <w:t>102</w:t>
          </w:r>
          <w:r>
            <w:fldChar w:fldCharType="end"/>
          </w:r>
          <w:r>
            <w:fldChar w:fldCharType="end"/>
          </w:r>
        </w:p>
        <w:p>
          <w:pPr>
            <w:pStyle w:val="34"/>
            <w:tabs>
              <w:tab w:val="right" w:leader="dot" w:pos="9029"/>
            </w:tabs>
          </w:pPr>
          <w:r>
            <w:fldChar w:fldCharType="begin"/>
          </w:r>
          <w:r>
            <w:instrText xml:space="preserve"> HYPERLINK \l _Toc12582 </w:instrText>
          </w:r>
          <w:r>
            <w:fldChar w:fldCharType="separate"/>
          </w:r>
          <w:r>
            <w:rPr>
              <w:rFonts w:ascii="Times New Roman" w:hAnsi="Times New Roman" w:eastAsia="Times New Roman" w:cs="Times New Roman"/>
              <w:i/>
              <w:szCs w:val="26"/>
              <w:rtl w:val="0"/>
            </w:rPr>
            <w:t>12. Chức năng thống kê</w:t>
          </w:r>
          <w:r>
            <w:tab/>
          </w:r>
          <w:r>
            <w:fldChar w:fldCharType="begin"/>
          </w:r>
          <w:r>
            <w:instrText xml:space="preserve"> PAGEREF _Toc12582 \h </w:instrText>
          </w:r>
          <w:r>
            <w:fldChar w:fldCharType="separate"/>
          </w:r>
          <w:r>
            <w:t>103</w:t>
          </w:r>
          <w:r>
            <w:fldChar w:fldCharType="end"/>
          </w:r>
          <w:r>
            <w:fldChar w:fldCharType="end"/>
          </w:r>
        </w:p>
        <w:p>
          <w:pPr>
            <w:pStyle w:val="33"/>
            <w:tabs>
              <w:tab w:val="right" w:leader="dot" w:pos="9029"/>
            </w:tabs>
          </w:pPr>
          <w:r>
            <w:fldChar w:fldCharType="begin"/>
          </w:r>
          <w:r>
            <w:instrText xml:space="preserve"> HYPERLINK \l _Toc6753 </w:instrText>
          </w:r>
          <w:r>
            <w:fldChar w:fldCharType="separate"/>
          </w:r>
          <w:r>
            <w:rPr>
              <w:rFonts w:ascii="Times New Roman" w:hAnsi="Times New Roman" w:eastAsia="Times New Roman" w:cs="Times New Roman"/>
              <w:szCs w:val="32"/>
              <w:rtl w:val="0"/>
            </w:rPr>
            <w:t>Tài liệu tham khảo</w:t>
          </w:r>
          <w:r>
            <w:tab/>
          </w:r>
          <w:r>
            <w:fldChar w:fldCharType="begin"/>
          </w:r>
          <w:r>
            <w:instrText xml:space="preserve"> PAGEREF _Toc6753 \h </w:instrText>
          </w:r>
          <w:r>
            <w:fldChar w:fldCharType="separate"/>
          </w:r>
          <w:r>
            <w:t>105</w:t>
          </w:r>
          <w:r>
            <w:fldChar w:fldCharType="end"/>
          </w:r>
          <w:r>
            <w:fldChar w:fldCharType="end"/>
          </w:r>
        </w:p>
        <w:p>
          <w:pPr>
            <w:spacing w:line="240" w:lineRule="auto"/>
          </w:pPr>
          <w:r>
            <w:fldChar w:fldCharType="end"/>
          </w:r>
        </w:p>
      </w:sdtContent>
    </w:sdt>
    <w:p>
      <w:pPr>
        <w:pStyle w:val="2"/>
        <w:spacing w:line="240" w:lineRule="auto"/>
        <w:outlineLvl w:val="9"/>
        <w:rPr>
          <w:rFonts w:ascii="Times New Roman" w:hAnsi="Times New Roman" w:eastAsia="Times New Roman" w:cs="Times New Roman"/>
          <w:b/>
          <w:sz w:val="32"/>
          <w:szCs w:val="32"/>
        </w:rPr>
      </w:pPr>
      <w:bookmarkStart w:id="1" w:name="_j08v4y3awby7" w:colFirst="0" w:colLast="0"/>
      <w:bookmarkEnd w:id="1"/>
      <w:r>
        <w:br w:type="page"/>
      </w:r>
    </w:p>
    <w:p>
      <w:pPr>
        <w:pStyle w:val="2"/>
        <w:spacing w:line="240" w:lineRule="auto"/>
        <w:rPr>
          <w:rFonts w:ascii="Times New Roman" w:hAnsi="Times New Roman" w:eastAsia="Times New Roman" w:cs="Times New Roman"/>
          <w:b/>
          <w:sz w:val="32"/>
          <w:szCs w:val="32"/>
        </w:rPr>
      </w:pPr>
      <w:bookmarkStart w:id="2" w:name="_urrpx5w93i0w" w:colFirst="0" w:colLast="0"/>
      <w:bookmarkEnd w:id="2"/>
      <w:bookmarkStart w:id="3" w:name="_Toc5529"/>
      <w:bookmarkStart w:id="4" w:name="_Toc19324"/>
      <w:bookmarkStart w:id="5" w:name="_Toc17760"/>
      <w:r>
        <w:rPr>
          <w:rFonts w:ascii="Times New Roman" w:hAnsi="Times New Roman" w:eastAsia="Times New Roman" w:cs="Times New Roman"/>
          <w:b/>
          <w:sz w:val="32"/>
          <w:szCs w:val="32"/>
          <w:rtl w:val="0"/>
        </w:rPr>
        <w:t>Phần 1. Giới thiệu và khảo sát</w:t>
      </w:r>
      <w:bookmarkEnd w:id="3"/>
      <w:bookmarkEnd w:id="4"/>
      <w:bookmarkEnd w:id="5"/>
    </w:p>
    <w:p>
      <w:pPr>
        <w:pStyle w:val="3"/>
        <w:outlineLvl w:val="0"/>
        <w:rPr>
          <w:rFonts w:ascii="Times New Roman" w:hAnsi="Times New Roman" w:eastAsia="Times New Roman" w:cs="Times New Roman"/>
          <w:i/>
          <w:sz w:val="26"/>
          <w:szCs w:val="26"/>
        </w:rPr>
      </w:pPr>
      <w:bookmarkStart w:id="6" w:name="_1m45gux7y9km" w:colFirst="0" w:colLast="0"/>
      <w:bookmarkEnd w:id="6"/>
      <w:bookmarkStart w:id="7" w:name="_Toc22005"/>
      <w:bookmarkStart w:id="8" w:name="_Toc9795"/>
      <w:bookmarkStart w:id="9" w:name="_Toc19846"/>
      <w:r>
        <w:rPr>
          <w:rFonts w:ascii="Times New Roman" w:hAnsi="Times New Roman" w:eastAsia="Times New Roman" w:cs="Times New Roman"/>
          <w:i/>
          <w:sz w:val="26"/>
          <w:szCs w:val="26"/>
          <w:rtl w:val="0"/>
        </w:rPr>
        <w:t>1. Lý do chọn đề tài:</w:t>
      </w:r>
      <w:bookmarkEnd w:id="7"/>
      <w:bookmarkEnd w:id="8"/>
      <w:bookmarkEnd w:id="9"/>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rtl w:val="0"/>
        </w:rPr>
        <w:tab/>
      </w:r>
      <w:r>
        <w:rPr>
          <w:rFonts w:ascii="Times New Roman" w:hAnsi="Times New Roman" w:eastAsia="Times New Roman" w:cs="Times New Roman"/>
          <w:sz w:val="26"/>
          <w:szCs w:val="26"/>
          <w:rtl w:val="0"/>
        </w:rPr>
        <w:t>Hiện nay, với sự phát triển không ngừng của công nghệ, các sản phẩm điện tử công nghệ cao đang ngày càng đa dạng và hữu dụng. Do đó, nhu cầu sử dụng các sản phẩm điện tử ngày càng gia tăng. Việc này được thể hiện rõ bởi sự xuất hiện của các chuỗi cửa hàng điện tử như Thế giới di đông, Điện máy XANH, FPT Shop,... Từ vấn đề trên, việc có một hệ thống thông tin để quản lý cửa hàng là nhu cầu thiết yếu để tối đa hiệu quả quản lý. Từ đó, nhóm quyết đinh chọn đề tài quản lý cửa hàng điện máy để thử sức và thực hiện.</w:t>
      </w:r>
    </w:p>
    <w:p>
      <w:pPr>
        <w:pStyle w:val="3"/>
        <w:spacing w:line="360" w:lineRule="auto"/>
        <w:ind w:left="0" w:firstLine="0"/>
        <w:outlineLvl w:val="0"/>
        <w:rPr>
          <w:rFonts w:ascii="Times New Roman" w:hAnsi="Times New Roman" w:eastAsia="Times New Roman" w:cs="Times New Roman"/>
          <w:i/>
          <w:sz w:val="26"/>
          <w:szCs w:val="26"/>
        </w:rPr>
      </w:pPr>
      <w:bookmarkStart w:id="10" w:name="_9gt2bznacsm2" w:colFirst="0" w:colLast="0"/>
      <w:bookmarkEnd w:id="10"/>
      <w:bookmarkStart w:id="11" w:name="_Toc31339"/>
      <w:bookmarkStart w:id="12" w:name="_Toc3893"/>
      <w:bookmarkStart w:id="13" w:name="_Toc9703"/>
      <w:r>
        <w:rPr>
          <w:rFonts w:ascii="Times New Roman" w:hAnsi="Times New Roman" w:eastAsia="Times New Roman" w:cs="Times New Roman"/>
          <w:i/>
          <w:sz w:val="26"/>
          <w:szCs w:val="26"/>
          <w:rtl w:val="0"/>
        </w:rPr>
        <w:t>2. Phạm vi đề tài</w:t>
      </w:r>
      <w:bookmarkEnd w:id="11"/>
      <w:bookmarkEnd w:id="12"/>
      <w:bookmarkEnd w:id="13"/>
    </w:p>
    <w:p>
      <w:pPr>
        <w:numPr>
          <w:ilvl w:val="0"/>
          <w:numId w:val="1"/>
        </w:numPr>
        <w:spacing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Đề tài tập trung phân tích hệ thống của một cửa hàng điện máy có quy mô nhỏ thuộc sở hữu tư nhân</w:t>
      </w:r>
    </w:p>
    <w:p>
      <w:pPr>
        <w:numPr>
          <w:ilvl w:val="0"/>
          <w:numId w:val="1"/>
        </w:numPr>
        <w:spacing w:line="36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Đối tượng khảo sát: siêu thị Điện máy XANH - 46 đường CN1, Tân Phú, TP. HCM</w:t>
      </w:r>
    </w:p>
    <w:p>
      <w:pPr>
        <w:numPr>
          <w:ilvl w:val="0"/>
          <w:numId w:val="1"/>
        </w:numPr>
        <w:spacing w:line="360" w:lineRule="auto"/>
        <w:ind w:left="1440" w:hanging="360"/>
        <w:rPr>
          <w:rFonts w:ascii="Times New Roman" w:hAnsi="Times New Roman" w:eastAsia="Times New Roman" w:cs="Times New Roman"/>
          <w:sz w:val="26"/>
          <w:szCs w:val="26"/>
        </w:rPr>
      </w:pPr>
      <w:r>
        <w:rPr>
          <w:rFonts w:hint="default" w:ascii="Times New Roman" w:hAnsi="Times New Roman" w:eastAsia="Times New Roman" w:cs="Times New Roman"/>
          <w:sz w:val="26"/>
          <w:szCs w:val="26"/>
          <w:rtl w:val="0"/>
          <w:lang w:val="en-US"/>
        </w:rPr>
        <w:t>Phần mềm sử dụng: Microsoft Visual Studio 2019, IBM Rational Rose Enterprise 7.0</w:t>
      </w:r>
    </w:p>
    <w:p>
      <w:pPr>
        <w:pStyle w:val="3"/>
        <w:spacing w:line="360" w:lineRule="auto"/>
        <w:ind w:left="0" w:firstLine="0"/>
        <w:outlineLvl w:val="0"/>
        <w:rPr>
          <w:rFonts w:ascii="Times New Roman" w:hAnsi="Times New Roman" w:eastAsia="Times New Roman" w:cs="Times New Roman"/>
          <w:i/>
          <w:sz w:val="26"/>
          <w:szCs w:val="26"/>
        </w:rPr>
      </w:pPr>
      <w:bookmarkStart w:id="14" w:name="_ufissuak6wjd" w:colFirst="0" w:colLast="0"/>
      <w:bookmarkEnd w:id="14"/>
      <w:bookmarkStart w:id="15" w:name="_Toc20990"/>
      <w:bookmarkStart w:id="16" w:name="_Toc16535"/>
      <w:bookmarkStart w:id="17" w:name="_Toc7987"/>
      <w:r>
        <w:rPr>
          <w:rFonts w:ascii="Times New Roman" w:hAnsi="Times New Roman" w:eastAsia="Times New Roman" w:cs="Times New Roman"/>
          <w:i/>
          <w:sz w:val="26"/>
          <w:szCs w:val="26"/>
          <w:rtl w:val="0"/>
        </w:rPr>
        <w:t>3. Quy trình nghiệp vụ</w:t>
      </w:r>
      <w:bookmarkEnd w:id="15"/>
      <w:bookmarkEnd w:id="16"/>
      <w:bookmarkEnd w:id="17"/>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Khách hàng vào và tham quan cửa hàng, xem các sản phẩm hiện trưng bày tại cửa hàng. Nhân viên hỗ trợ tiếp cận khách hàng và hỏi về nhu cầu của khách. Sau đó nhân viên hỗ trợ dẫn khách hàng đến các dãy trưng bày sản phẩm tương ứng. Khách hàng có thể yêu cầu nhân viên hỗ trợ tìm và mang sản phẩm mà mình muốn để xem xét, sau đó nhân viên hỗ trợ đến gặp nhân viên giữ kho để lấy sản phẩm. Nếu sản phẩm mà khách hàng yêu cầu là không khả dụng tại cửa hàng thì nhân viên tư vấn có thể gợi ý cho khách hàng các sản phẩm tương tự. Nếu khách hàng đồng ý xem các sản phẩm được gợi ý thì nhân viên hỗ trợ sẽ mang các sản phẩm đó đến cho khách hàng xem xét. Nếu đã hài lòng thì khách hàng có thể tiến hành quy trình mua sản phẩm tại cửa hàng.</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Khi khách hàng đã tìm được sản phẩm ưng ý thì họ có thể yêu cầu mua sản phẩm đó. Khách hàng được nhân viên hỗ trợ hướng dẫn đến đến quầy thanh toán, cung cấp thông tin món hàng mình muốn mua và số lượng. Nhân viên bán hàng tại quầy thanh toán tiến hành tiếp nhận thông tin, kiểm tra tư cách thành viên của khách hàng. Nếu khách hàng chưa là thành viên của cửa hàng thì nhân viên bán hàng tiến hành việc đăng ký thành viên cho khách hàng. Nhân viên bán hàng yêu cầu khách hàng cung cấp các thông tin cá nhân như: họ tên, số điện thoại, ngày sinh, giới tính, địa chỉ, số chứng minh nhân dân/căn cước và địa chỉ để tiến hành và hoàn tất việc đăng ký thành viên. Sau khi khách hàng đã là thành viên của cửa hàng thì nhân viên bán hàng tiến hành thực hiện giao dịch tiền mặt. Sau khi giao dịch thành công, nhân viên bán hàng thực hiện việc xuất hóa đơn bán hàng với thông tin tài khoản mà khách hàng đã đăng ký. Hóa đơn bán hàng sẽ bao gồm: mã hóa đơn, ngày lập, nhân viên lập, khách hàng, sản phẩm, số lượng, tổng tiền.</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Sau khi đã thanh toán và nhận hóa đơn mua hàng, nếu khách hàng yêu cầu giao hàng tận nhà thì nhân viên bán hàng tiến hành lập phiếu giao sản phẩm. Phiếu giao bao gồm: mã phiếu giao, ngày lập, nhân viên lập, khách hàng, danh sách các sản phẩm, địa chỉ giao. Sau đó phiếu giao sẽ được chuyển đến cho nhân viên giao hàng. Nhân viên giao hàng nhận phiếu giao và đến gặp nhân viên giữ kho để yêu cầu cung cấp các sản phẩm có trong danh sách của phiếu giao. Nhân viên giữ kho tiếp nhận danh sách và vào kho lấy các sản phẩm ra và giao cho nhân viên giao hàng. Nhân viên giao hàng sau đó vận chuyển các sản phẩm đến địa chỉ được xác định trên phiếu giao. Nếu việc giao hàng không thành công thì nhân viên giao hàng sẽ chở hàng trở về kho và báo cáo tình trạng giao hàng không thành công cho nhân viên hỗ trợ. Nhân viên hỗ trợ liên hệ với khách hàng để xác nhận lại thông tin giao hàng và cập nhật lại các thông tin trên với nhân viên bán hàng. Sau đó quy trình sẽ được lập lại tối đa 3 lần. Nếu vẫn không thành công thì nhân viên bán hàng liên hệ với khách hàng để hủy hóa đơn bán hàng và hoàn tiền cho khách hàng.</w:t>
      </w:r>
      <w:r>
        <w:rPr>
          <w:rFonts w:ascii="Times New Roman" w:hAnsi="Times New Roman" w:eastAsia="Times New Roman" w:cs="Times New Roman"/>
          <w:sz w:val="26"/>
          <w:szCs w:val="26"/>
          <w:rtl w:val="0"/>
        </w:rPr>
        <w:tab/>
      </w:r>
    </w:p>
    <w:p>
      <w:pPr>
        <w:spacing w:line="360" w:lineRule="auto"/>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Sau khi khách hàng đã mua và sử dụng sản phẩm một thời gian mà cảm thấy không hài lòng với sản phẩm thì khách hàng có lựa chọn để đổi trả sản phẩm theo quy định của cửa hàng. Cửa hàng sẽ cho phép đổi trả sản phẩm trong 7 ngày đầu tiên(bắt đầu tính từ sau ngày lập hóa đơn mua hàng) sau khi mua sản phẩm, giá trị tiền được hoàn trả sẽ bằng 80% giá trị sản phẩm ban đầu trong trường hợp khách trả sản phẩm, kể từ sau đó, dịch vụ đổi trả sẽ không khả dụng mà thay vào đó cửa hàng sẽ bảo hành sản phẩm thay vì đổi trả. Khi tiến hành đổi trả, khách hàng đến gặp nhân viên hỗ trợ của cửa hàng và yêu cầu thực hiện đổi trả. Khách hàng cung cấp số điện thoại đã đăng ký với tài khoản thành viên của cửa hàng cho nhân viên hỗ trợ. Nhân viên hỗ trợ kiểm tra tài khoản. Sau đó khách hàng sẽ cung cấp hóa đơn mua hàng của sản phẩm cho nhân viên hỗ trợ. Nếu trường hợp khách hàng không có hóa đơn mua hàng thì nhân viên hỗ trợ sẽ yêu cầu khách hàng cung cấp tên sản phẩm đã mua và ngày mua. Nhân viên hỗ trợ sẽ kiểm tra các sản phẩm được yêu cầu đổi trả. Nếu hợp lệ, nhân viên hỗ trợ sẽ hỗ trợ khách hàng đổi mới sản phẩm hoặc tiến hàng trả và hoàn tiền sản phẩm cho khách hàng. Nhân viên hỗ trợ lập phiếu đổi trả cung cấp nó cho nhân viên bán hàng. Phiếu đổi trả bao gồm: mã phiếu đổi trả, ngày lập, nhân viên lập, chi tiết sản phẩm, loại phiếu(đổi hoặc trả). Nhân viên bán hàng xác nhận thông tin trên phiếu và thực hiện đổi sản phẩm hoặc hoàn tiền cho khách hàng trong trường hợp khách trả sản phẩm. </w:t>
      </w:r>
    </w:p>
    <w:p>
      <w:pPr>
        <w:spacing w:line="360" w:lineRule="auto"/>
        <w:ind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Trường hợp khách hàng thực hiện bảo hành sản phẩm thì nhân viên hỗ trợ kiểm tra điều kiện bảo hành của sản phẩm, sau đó nhân viên hỗ trợ sẽ lập phiếu bảo hành. Phiếu bảo hành bao gồm: mã phiếu bảo hành, ngày lập, nhân viên lập, nhân viên kỹ thuật, chi tiết sản phẩm. Phiếu bảo hành sẽ và sản phẩm được bảo hành sẽ được giao cho nhân viên kỹ thuật. Nhân viên kỹ thuật tiến hàng bảo hàng sản phẩm, sau khi bảo hành hoàn tất, nhân viên kỹ thuật sẽ liên hệ với nhân viên hỗ trợ, nhân viên hỗ trợ sẽ liên hệ với khách hàng để thông báo quá trình bảo hành hoàn tất. Dịch vụ bảo hành là miễn phí trong khoảng thời gian bảo hành sản phẩm với điều kiện sản phẩm bị lỗi kỹ thuật.</w:t>
      </w:r>
    </w:p>
    <w:p>
      <w:pPr>
        <w:spacing w:line="36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ab/>
      </w:r>
      <w:r>
        <w:rPr>
          <w:rFonts w:ascii="Times New Roman" w:hAnsi="Times New Roman" w:eastAsia="Times New Roman" w:cs="Times New Roman"/>
          <w:sz w:val="26"/>
          <w:szCs w:val="26"/>
          <w:rtl w:val="0"/>
        </w:rPr>
        <w:t>Nhân viên bán hàng sẽ thống kê doanh thu theo từng tháng. Sau đó sẽ báo cáo các sản phẩm đã bán cho nhân viên quản lý. Nhân viên quản lý tiếp nhận báo cáo và xem xét và khảo sát xu thế mua hàng của khách hàng tại cửa hàng và trên thị trường. Khi đã xác định được các sản phẩm cần thiết thì nhân viên quản lý sẽ tiến hàng liên hệ đến các nhà cung cấp sản phẩm. Nhân viên quản lý lập các phiếu nhập sản phẩm. Mỗi phiếu sẽ bao gồm: mã phiếu nhập, nhà cung cấp, sản phẩm, ngày lập, chi tiết phiếu nhập. Sau đó nhân viên quản lý sẽ cung cấp danh sách chi tiết các sản phẩm đến nhà cung cấp tương ứng. Các nhà cung cấp sẽ tiến hành tiếp nhận và giao sản phẩm. Mỗi lần giao, nhà cung cấp sẽ lập ra một phiếu cung cấp. Mỗi phiếu cung cấp sẽ bao gồm: mã phiếu nhập, nhà cung cấp, ngày giao, sản phẩm, số lượng sản phẩm. Các nhà cung cấp có tối đa 3 lần giao hàng. Nếu sau 3 lần các nhà cung cấp không giao đủ hàng thì sẽ tiến hành đền bù theo thỏa thuận trước khi cung cấp các sản phẩm.</w:t>
      </w:r>
    </w:p>
    <w:p>
      <w:pPr>
        <w:pStyle w:val="3"/>
        <w:spacing w:line="360" w:lineRule="auto"/>
        <w:ind w:left="0" w:firstLine="0"/>
        <w:outlineLvl w:val="0"/>
        <w:rPr>
          <w:rFonts w:ascii="Times New Roman" w:hAnsi="Times New Roman" w:eastAsia="Times New Roman" w:cs="Times New Roman"/>
          <w:i/>
          <w:sz w:val="26"/>
          <w:szCs w:val="26"/>
        </w:rPr>
      </w:pPr>
      <w:bookmarkStart w:id="18" w:name="_2ztqyto2ycsa" w:colFirst="0" w:colLast="0"/>
      <w:bookmarkEnd w:id="18"/>
      <w:bookmarkStart w:id="19" w:name="_Toc31716"/>
      <w:bookmarkStart w:id="20" w:name="_Toc1483"/>
      <w:bookmarkStart w:id="21" w:name="_Toc26328"/>
      <w:r>
        <w:rPr>
          <w:rFonts w:ascii="Times New Roman" w:hAnsi="Times New Roman" w:eastAsia="Times New Roman" w:cs="Times New Roman"/>
          <w:i/>
          <w:sz w:val="26"/>
          <w:szCs w:val="26"/>
          <w:rtl w:val="0"/>
        </w:rPr>
        <w:t>4. Cơ cấu tổ chức</w:t>
      </w:r>
      <w:bookmarkEnd w:id="19"/>
      <w:bookmarkEnd w:id="20"/>
      <w:bookmarkEnd w:id="21"/>
    </w:p>
    <w:p>
      <w:pPr>
        <w:numPr>
          <w:ilvl w:val="0"/>
          <w:numId w:val="2"/>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w:t>
      </w:r>
    </w:p>
    <w:p>
      <w:pPr>
        <w:numPr>
          <w:ilvl w:val="0"/>
          <w:numId w:val="2"/>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nhân viên giữ kho, nhân viên bán hàng</w:t>
      </w:r>
    </w:p>
    <w:p>
      <w:pPr>
        <w:numPr>
          <w:ilvl w:val="0"/>
          <w:numId w:val="2"/>
        </w:numPr>
        <w:spacing w:line="36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giao hàng, nhân viên kỹ thuật</w:t>
      </w:r>
    </w:p>
    <w:p>
      <w:pPr>
        <w:pStyle w:val="3"/>
        <w:spacing w:line="360" w:lineRule="auto"/>
        <w:outlineLvl w:val="0"/>
        <w:rPr>
          <w:rFonts w:ascii="Times New Roman" w:hAnsi="Times New Roman" w:eastAsia="Times New Roman" w:cs="Times New Roman"/>
          <w:i/>
          <w:sz w:val="26"/>
          <w:szCs w:val="26"/>
        </w:rPr>
      </w:pPr>
      <w:bookmarkStart w:id="22" w:name="_f3p1tx14yfrh" w:colFirst="0" w:colLast="0"/>
      <w:bookmarkEnd w:id="22"/>
      <w:bookmarkStart w:id="23" w:name="_Toc9763"/>
      <w:bookmarkStart w:id="24" w:name="_Toc3385"/>
      <w:bookmarkStart w:id="25" w:name="_Toc3956"/>
      <w:r>
        <w:rPr>
          <w:rFonts w:ascii="Times New Roman" w:hAnsi="Times New Roman" w:eastAsia="Times New Roman" w:cs="Times New Roman"/>
          <w:i/>
          <w:sz w:val="26"/>
          <w:szCs w:val="26"/>
          <w:rtl w:val="0"/>
        </w:rPr>
        <w:t>5. Biểu mẫu thu thập được</w:t>
      </w:r>
      <w:bookmarkEnd w:id="23"/>
      <w:bookmarkEnd w:id="24"/>
      <w:bookmarkEnd w:id="25"/>
    </w:p>
    <w:p>
      <w:pPr>
        <w:spacing w:line="360" w:lineRule="auto"/>
        <w:ind w:lef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051300"/>
            <wp:effectExtent l="0" t="0" r="0" b="0"/>
            <wp:docPr id="16" name="image34.jpg"/>
            <wp:cNvGraphicFramePr/>
            <a:graphic xmlns:a="http://schemas.openxmlformats.org/drawingml/2006/main">
              <a:graphicData uri="http://schemas.openxmlformats.org/drawingml/2006/picture">
                <pic:pic xmlns:pic="http://schemas.openxmlformats.org/drawingml/2006/picture">
                  <pic:nvPicPr>
                    <pic:cNvPr id="16" name="image34.jpg"/>
                    <pic:cNvPicPr preferRelativeResize="0"/>
                  </pic:nvPicPr>
                  <pic:blipFill>
                    <a:blip r:embed="rId8"/>
                    <a:srcRect/>
                    <a:stretch>
                      <a:fillRect/>
                    </a:stretch>
                  </pic:blipFill>
                  <pic:spPr>
                    <a:xfrm>
                      <a:off x="0" y="0"/>
                      <a:ext cx="5731200" cy="4051300"/>
                    </a:xfrm>
                    <a:prstGeom prst="rect">
                      <a:avLst/>
                    </a:prstGeom>
                  </pic:spPr>
                </pic:pic>
              </a:graphicData>
            </a:graphic>
          </wp:inline>
        </w:drawing>
      </w:r>
    </w:p>
    <w:p>
      <w:pPr>
        <w:spacing w:line="360" w:lineRule="auto"/>
        <w:ind w:left="0" w:firstLine="0"/>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1.4 - Biểu mẫu hóa đơn mua hàng</w:t>
      </w:r>
    </w:p>
    <w:p>
      <w:pPr>
        <w:spacing w:line="360" w:lineRule="auto"/>
        <w:ind w:left="0" w:firstLine="720"/>
        <w:rPr>
          <w:rFonts w:ascii="Times New Roman" w:hAnsi="Times New Roman" w:eastAsia="Times New Roman" w:cs="Times New Roman"/>
          <w:sz w:val="26"/>
          <w:szCs w:val="26"/>
        </w:rPr>
      </w:pPr>
      <w:r>
        <w:br w:type="page"/>
      </w:r>
    </w:p>
    <w:p>
      <w:pPr>
        <w:spacing w:line="360" w:lineRule="auto"/>
        <w:ind w:left="0" w:firstLine="72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Từ biễu mẫu trên, ta trích xuất được các thông tin cần thiết như sau:</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Địa chỉ chi nhánh cửa hàng</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Mã số thuế(không yêu cầu)</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Số điện thoại liên lạc</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Thông tin khách hàng</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Danh sách chi tiết các sản phẩm:</w:t>
      </w: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Sản phẩm</w:t>
      </w: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Số lượng</w:t>
      </w: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Đơn giá bán</w:t>
      </w: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Tthành tiền</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Tổng tiền cần thanh toán</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Thông tin hóa đơn:</w:t>
      </w: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Mã phiếu xuất</w:t>
      </w: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Mã hóa đơn</w:t>
      </w: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Ngày lập</w:t>
      </w: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Mẫu</w:t>
      </w:r>
    </w:p>
    <w:p>
      <w:pPr>
        <w:keepNext w:val="0"/>
        <w:keepLines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Ký hiệu</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Lần in</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Ngày in</w:t>
      </w:r>
    </w:p>
    <w:p>
      <w:pPr>
        <w:pStyle w:val="2"/>
        <w:spacing w:line="360" w:lineRule="auto"/>
        <w:rPr>
          <w:b/>
          <w:sz w:val="32"/>
          <w:szCs w:val="32"/>
        </w:rPr>
      </w:pPr>
      <w:bookmarkStart w:id="26" w:name="_c9vs8sfu8yee" w:colFirst="0" w:colLast="0"/>
      <w:bookmarkEnd w:id="26"/>
      <w:r>
        <w:br w:type="page"/>
      </w:r>
      <w:bookmarkStart w:id="27" w:name="_Toc2171"/>
      <w:bookmarkStart w:id="28" w:name="_Toc29299"/>
      <w:bookmarkStart w:id="29" w:name="_Toc22592"/>
      <w:r>
        <w:rPr>
          <w:rFonts w:hint="default" w:ascii="Times New Roman" w:hAnsi="Times New Roman" w:cs="Times New Roman"/>
          <w:b/>
          <w:sz w:val="32"/>
          <w:szCs w:val="32"/>
          <w:rtl w:val="0"/>
        </w:rPr>
        <w:t>Phần 2. Mô hình hóa nghiệp vụ</w:t>
      </w:r>
      <w:bookmarkEnd w:id="27"/>
      <w:bookmarkEnd w:id="28"/>
      <w:bookmarkEnd w:id="29"/>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4511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24" name="image22.png"/>
                    <pic:cNvPicPr preferRelativeResize="0"/>
                  </pic:nvPicPr>
                  <pic:blipFill>
                    <a:blip r:embed="rId9"/>
                    <a:srcRect/>
                    <a:stretch>
                      <a:fillRect/>
                    </a:stretch>
                  </pic:blipFill>
                  <pic:spPr>
                    <a:xfrm>
                      <a:off x="0" y="0"/>
                      <a:ext cx="5731200" cy="24511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2 - Sơ đồ use case nghiệp vụ cửa hàng điện máy</w:t>
      </w:r>
    </w:p>
    <w:p>
      <w:pPr>
        <w:spacing w:line="240" w:lineRule="auto"/>
        <w:rPr>
          <w:rFonts w:ascii="Times New Roman" w:hAnsi="Times New Roman" w:eastAsia="Times New Roman" w:cs="Times New Roman"/>
          <w:sz w:val="26"/>
          <w:szCs w:val="26"/>
        </w:rPr>
      </w:pPr>
    </w:p>
    <w:p>
      <w:pPr>
        <w:pStyle w:val="3"/>
        <w:spacing w:line="240" w:lineRule="auto"/>
        <w:ind w:left="0" w:firstLine="0"/>
        <w:outlineLvl w:val="9"/>
        <w:rPr>
          <w:rFonts w:ascii="Times New Roman" w:hAnsi="Times New Roman" w:eastAsia="Times New Roman" w:cs="Times New Roman"/>
          <w:sz w:val="26"/>
          <w:szCs w:val="26"/>
        </w:rPr>
      </w:pPr>
      <w:bookmarkStart w:id="30" w:name="_t7e87ul3rd7l" w:colFirst="0" w:colLast="0"/>
      <w:bookmarkEnd w:id="30"/>
      <w:r>
        <w:br w:type="page"/>
      </w:r>
    </w:p>
    <w:p>
      <w:pPr>
        <w:pStyle w:val="3"/>
        <w:spacing w:line="240" w:lineRule="auto"/>
        <w:ind w:left="0" w:firstLine="0"/>
        <w:outlineLvl w:val="0"/>
        <w:rPr>
          <w:rFonts w:ascii="Times New Roman" w:hAnsi="Times New Roman" w:eastAsia="Times New Roman" w:cs="Times New Roman"/>
          <w:i/>
          <w:sz w:val="26"/>
          <w:szCs w:val="26"/>
        </w:rPr>
      </w:pPr>
      <w:bookmarkStart w:id="31" w:name="_9wg1xygydhqm" w:colFirst="0" w:colLast="0"/>
      <w:bookmarkEnd w:id="31"/>
      <w:bookmarkStart w:id="32" w:name="_Toc26158"/>
      <w:bookmarkStart w:id="33" w:name="_Toc30030"/>
      <w:bookmarkStart w:id="34" w:name="_Toc22662"/>
      <w:r>
        <w:rPr>
          <w:rFonts w:ascii="Times New Roman" w:hAnsi="Times New Roman" w:eastAsia="Times New Roman" w:cs="Times New Roman"/>
          <w:i/>
          <w:sz w:val="26"/>
          <w:szCs w:val="26"/>
          <w:rtl w:val="0"/>
        </w:rPr>
        <w:t>1. Nghiệp vụ xem sản phẩm</w:t>
      </w:r>
      <w:bookmarkEnd w:id="32"/>
      <w:bookmarkEnd w:id="33"/>
      <w:bookmarkEnd w:id="34"/>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057775" cy="28384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10"/>
                    <a:srcRect/>
                    <a:stretch>
                      <a:fillRect/>
                    </a:stretch>
                  </pic:blipFill>
                  <pic:spPr>
                    <a:xfrm>
                      <a:off x="0" y="0"/>
                      <a:ext cx="5057775" cy="283845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2.1.a - Sơ đồ use case nghiệp vụ xem sản phẩm</w:t>
      </w:r>
    </w:p>
    <w:p>
      <w:pPr>
        <w:spacing w:line="240" w:lineRule="auto"/>
        <w:jc w:val="center"/>
        <w:rPr>
          <w:rFonts w:ascii="Times New Roman" w:hAnsi="Times New Roman" w:eastAsia="Times New Roman" w:cs="Times New Roman"/>
          <w:sz w:val="26"/>
          <w:szCs w:val="26"/>
        </w:rPr>
      </w:pPr>
    </w:p>
    <w:p>
      <w:pPr>
        <w:pStyle w:val="4"/>
        <w:numPr>
          <w:ilvl w:val="0"/>
          <w:numId w:val="4"/>
        </w:numPr>
        <w:spacing w:line="240" w:lineRule="auto"/>
        <w:ind w:left="720" w:hanging="360"/>
        <w:rPr>
          <w:rFonts w:ascii="Times New Roman" w:hAnsi="Times New Roman" w:eastAsia="Times New Roman" w:cs="Times New Roman"/>
          <w:sz w:val="26"/>
          <w:szCs w:val="26"/>
          <w:u w:val="none"/>
        </w:rPr>
      </w:pPr>
      <w:bookmarkStart w:id="35" w:name="_4r6y53u7y8a" w:colFirst="0" w:colLast="0"/>
      <w:bookmarkEnd w:id="35"/>
      <w:bookmarkStart w:id="36" w:name="_Toc23369"/>
      <w:bookmarkStart w:id="37" w:name="_Toc32678"/>
      <w:bookmarkStart w:id="38" w:name="_Toc29218"/>
      <w:r>
        <w:rPr>
          <w:rFonts w:ascii="Times New Roman" w:hAnsi="Times New Roman" w:eastAsia="Times New Roman" w:cs="Times New Roman"/>
          <w:sz w:val="26"/>
          <w:szCs w:val="26"/>
          <w:rtl w:val="0"/>
        </w:rPr>
        <w:t>Mô tả</w:t>
      </w:r>
      <w:bookmarkEnd w:id="36"/>
      <w:bookmarkEnd w:id="37"/>
      <w:bookmarkEnd w:id="38"/>
    </w:p>
    <w:p>
      <w:pPr>
        <w:spacing w:line="240" w:lineRule="auto"/>
        <w:rPr>
          <w:rFonts w:ascii="Times New Roman" w:hAnsi="Times New Roman" w:eastAsia="Times New Roman" w:cs="Times New Roman"/>
          <w:sz w:val="26"/>
          <w:szCs w:val="26"/>
        </w:rPr>
      </w:pPr>
    </w:p>
    <w:tbl>
      <w:tblPr>
        <w:tblStyle w:val="14"/>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nghiệp vụ: Xem sản phẩm</w:t>
            </w:r>
          </w:p>
          <w:p>
            <w:pPr>
              <w:keepNext w:val="0"/>
              <w:keepLines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Nghiệp vụ bắt đầu khi khách hàng bước vào cửa hàng. Nghiệp vụ giúp hỗ trợ khách hàng xem xét các sản phẩm được trưng bày.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cơ bản:</w:t>
            </w:r>
          </w:p>
          <w:p>
            <w:pPr>
              <w:keepNext w:val="0"/>
              <w:keepLines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hỏi về nhu cầu của khách</w:t>
            </w:r>
          </w:p>
          <w:p>
            <w:pPr>
              <w:keepNext w:val="0"/>
              <w:keepLines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dẫn khách hàng đến các dãy trưng bày sản phẩm tương ứng</w:t>
            </w:r>
          </w:p>
          <w:p>
            <w:pPr>
              <w:keepNext w:val="0"/>
              <w:keepLines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có thể yêu cầu tìm sản phẩm</w:t>
            </w:r>
          </w:p>
          <w:p>
            <w:pPr>
              <w:keepNext w:val="0"/>
              <w:keepLines w:val="0"/>
              <w:widowControl w:val="0"/>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yêu cầu khách hàng cung cấp tên sản phẩm</w:t>
            </w:r>
          </w:p>
          <w:p>
            <w:pPr>
              <w:keepNext w:val="0"/>
              <w:keepLines w:val="0"/>
              <w:widowControl w:val="0"/>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liên hệ nhân viên giữ kho để lấy sản phẩm</w:t>
            </w:r>
          </w:p>
          <w:p>
            <w:pPr>
              <w:keepNext w:val="0"/>
              <w:keepLines w:val="0"/>
              <w:widowControl w:val="0"/>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44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mang sản phẩm cho khách hàng</w:t>
            </w:r>
          </w:p>
          <w:p>
            <w:pPr>
              <w:keepNext w:val="0"/>
              <w:keepLines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chọn sản phẩm phù hợp</w:t>
            </w:r>
          </w:p>
          <w:p>
            <w:pPr>
              <w:keepNext w:val="0"/>
              <w:keepLines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có thể mua sản phẩm đã chọn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thay thế:</w:t>
            </w:r>
          </w:p>
          <w:p>
            <w:pPr>
              <w:keepNext w:val="0"/>
              <w:keepLines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Tại dòng 3, nếu không tìm được sản phẩm mà khách hàng yêu cầu thì nhân viên hỗ trợ gợi ý các sản phẩm tương tự</w:t>
            </w:r>
          </w:p>
        </w:tc>
      </w:tr>
    </w:tbl>
    <w:p>
      <w:pPr>
        <w:spacing w:line="240" w:lineRule="auto"/>
        <w:rPr>
          <w:rFonts w:ascii="Times New Roman" w:hAnsi="Times New Roman" w:eastAsia="Times New Roman" w:cs="Times New Roman"/>
          <w:sz w:val="26"/>
          <w:szCs w:val="26"/>
        </w:rPr>
      </w:pPr>
    </w:p>
    <w:p>
      <w:pPr>
        <w:spacing w:line="240" w:lineRule="auto"/>
        <w:rPr>
          <w:rFonts w:ascii="Times New Roman" w:hAnsi="Times New Roman" w:eastAsia="Times New Roman" w:cs="Times New Roman"/>
          <w:sz w:val="26"/>
          <w:szCs w:val="26"/>
        </w:rPr>
      </w:pPr>
    </w:p>
    <w:p>
      <w:pPr>
        <w:pStyle w:val="4"/>
        <w:numPr>
          <w:ilvl w:val="0"/>
          <w:numId w:val="8"/>
        </w:numPr>
        <w:spacing w:line="240" w:lineRule="auto"/>
        <w:ind w:left="720" w:hanging="360"/>
        <w:rPr>
          <w:rFonts w:ascii="Times New Roman" w:hAnsi="Times New Roman" w:eastAsia="Times New Roman" w:cs="Times New Roman"/>
          <w:sz w:val="26"/>
          <w:szCs w:val="26"/>
          <w:u w:val="none"/>
        </w:rPr>
      </w:pPr>
      <w:bookmarkStart w:id="39" w:name="_skr4ebmvmlzu" w:colFirst="0" w:colLast="0"/>
      <w:bookmarkEnd w:id="39"/>
      <w:bookmarkStart w:id="40" w:name="_Toc22470"/>
      <w:bookmarkStart w:id="41" w:name="_Toc29979"/>
      <w:bookmarkStart w:id="42" w:name="_Toc28271"/>
      <w:r>
        <w:rPr>
          <w:rFonts w:ascii="Times New Roman" w:hAnsi="Times New Roman" w:eastAsia="Times New Roman" w:cs="Times New Roman"/>
          <w:sz w:val="26"/>
          <w:szCs w:val="26"/>
          <w:rtl w:val="0"/>
        </w:rPr>
        <w:t>Sơ đồ đối tượng nghiệp vụ</w:t>
      </w:r>
      <w:bookmarkEnd w:id="40"/>
      <w:bookmarkEnd w:id="41"/>
      <w:bookmarkEnd w:id="42"/>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476500"/>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27" name="image33.png"/>
                    <pic:cNvPicPr preferRelativeResize="0"/>
                  </pic:nvPicPr>
                  <pic:blipFill>
                    <a:blip r:embed="rId11"/>
                    <a:srcRect/>
                    <a:stretch>
                      <a:fillRect/>
                    </a:stretch>
                  </pic:blipFill>
                  <pic:spPr>
                    <a:xfrm>
                      <a:off x="0" y="0"/>
                      <a:ext cx="5731200" cy="24765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Hinh 2.1.b - Sơ đồ đối tượng nghiệp vụ của nghiệp vụ xem sản phẩm</w:t>
      </w:r>
    </w:p>
    <w:p>
      <w:pPr>
        <w:pStyle w:val="4"/>
        <w:numPr>
          <w:ilvl w:val="0"/>
          <w:numId w:val="9"/>
        </w:numPr>
        <w:spacing w:line="240" w:lineRule="auto"/>
        <w:ind w:left="720" w:hanging="360"/>
        <w:rPr>
          <w:rFonts w:ascii="Times New Roman" w:hAnsi="Times New Roman" w:eastAsia="Times New Roman" w:cs="Times New Roman"/>
          <w:sz w:val="26"/>
          <w:szCs w:val="26"/>
          <w:u w:val="none"/>
        </w:rPr>
      </w:pPr>
      <w:bookmarkStart w:id="43" w:name="_ivneluv3y0lm" w:colFirst="0" w:colLast="0"/>
      <w:bookmarkEnd w:id="43"/>
      <w:bookmarkStart w:id="44" w:name="_Toc10452"/>
      <w:bookmarkStart w:id="45" w:name="_Toc14276"/>
      <w:bookmarkStart w:id="46" w:name="_Toc24451"/>
      <w:r>
        <w:rPr>
          <w:rFonts w:ascii="Times New Roman" w:hAnsi="Times New Roman" w:eastAsia="Times New Roman" w:cs="Times New Roman"/>
          <w:sz w:val="26"/>
          <w:szCs w:val="26"/>
          <w:rtl w:val="0"/>
        </w:rPr>
        <w:t>Sơ đồ hoạt động</w:t>
      </w:r>
      <w:bookmarkEnd w:id="44"/>
      <w:bookmarkEnd w:id="45"/>
      <w:bookmarkEnd w:id="46"/>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2418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12"/>
                    <a:srcRect/>
                    <a:stretch>
                      <a:fillRect/>
                    </a:stretch>
                  </pic:blipFill>
                  <pic:spPr>
                    <a:xfrm>
                      <a:off x="0" y="0"/>
                      <a:ext cx="5731200" cy="42418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Hinh 2.1.c - Sơ đồ hoạt động của nghiệp vụ xem sản phẩm</w:t>
      </w:r>
    </w:p>
    <w:p>
      <w:pPr>
        <w:pStyle w:val="4"/>
        <w:numPr>
          <w:ilvl w:val="0"/>
          <w:numId w:val="10"/>
        </w:numPr>
        <w:spacing w:line="240" w:lineRule="auto"/>
        <w:ind w:left="720" w:hanging="360"/>
        <w:rPr>
          <w:rFonts w:ascii="Times New Roman" w:hAnsi="Times New Roman" w:eastAsia="Times New Roman" w:cs="Times New Roman"/>
          <w:sz w:val="26"/>
          <w:szCs w:val="26"/>
          <w:u w:val="none"/>
        </w:rPr>
      </w:pPr>
      <w:bookmarkStart w:id="47" w:name="_8gdtz7poyfd7" w:colFirst="0" w:colLast="0"/>
      <w:bookmarkEnd w:id="47"/>
      <w:bookmarkStart w:id="48" w:name="_Toc5189"/>
      <w:bookmarkStart w:id="49" w:name="_Toc5160"/>
      <w:bookmarkStart w:id="50" w:name="_Toc26434"/>
      <w:r>
        <w:rPr>
          <w:rFonts w:ascii="Times New Roman" w:hAnsi="Times New Roman" w:eastAsia="Times New Roman" w:cs="Times New Roman"/>
          <w:sz w:val="26"/>
          <w:szCs w:val="26"/>
          <w:rtl w:val="0"/>
        </w:rPr>
        <w:t>Sơ đồ cộng tác</w:t>
      </w:r>
      <w:bookmarkEnd w:id="48"/>
      <w:bookmarkEnd w:id="49"/>
      <w:bookmarkEnd w:id="50"/>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7178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14" name="image18.png"/>
                    <pic:cNvPicPr preferRelativeResize="0"/>
                  </pic:nvPicPr>
                  <pic:blipFill>
                    <a:blip r:embed="rId13"/>
                    <a:srcRect/>
                    <a:stretch>
                      <a:fillRect/>
                    </a:stretch>
                  </pic:blipFill>
                  <pic:spPr>
                    <a:xfrm>
                      <a:off x="0" y="0"/>
                      <a:ext cx="5731200" cy="27178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Hinh 2.1.d - Sơ đồ đối tượng nghiệp vụ của nghiệp vụ xem sản phẩm</w:t>
      </w:r>
    </w:p>
    <w:p>
      <w:pPr>
        <w:pStyle w:val="4"/>
        <w:numPr>
          <w:ilvl w:val="0"/>
          <w:numId w:val="11"/>
        </w:numPr>
        <w:spacing w:line="240" w:lineRule="auto"/>
        <w:ind w:left="720" w:hanging="360"/>
        <w:rPr>
          <w:rFonts w:ascii="Times New Roman" w:hAnsi="Times New Roman" w:eastAsia="Times New Roman" w:cs="Times New Roman"/>
          <w:sz w:val="26"/>
          <w:szCs w:val="26"/>
          <w:u w:val="none"/>
        </w:rPr>
      </w:pPr>
      <w:bookmarkStart w:id="51" w:name="_wljqno1jqto7" w:colFirst="0" w:colLast="0"/>
      <w:bookmarkEnd w:id="51"/>
      <w:bookmarkStart w:id="52" w:name="_Toc22611"/>
      <w:bookmarkStart w:id="53" w:name="_Toc10632"/>
      <w:bookmarkStart w:id="54" w:name="_Toc24465"/>
      <w:r>
        <w:rPr>
          <w:rFonts w:ascii="Times New Roman" w:hAnsi="Times New Roman" w:eastAsia="Times New Roman" w:cs="Times New Roman"/>
          <w:sz w:val="26"/>
          <w:szCs w:val="26"/>
          <w:rtl w:val="0"/>
        </w:rPr>
        <w:t>Sơ đồ tuần tự</w:t>
      </w:r>
      <w:bookmarkEnd w:id="52"/>
      <w:bookmarkEnd w:id="53"/>
      <w:bookmarkEnd w:id="54"/>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632200"/>
            <wp:effectExtent l="0" t="0" r="0" b="0"/>
            <wp:docPr id="76" name="image75.png"/>
            <wp:cNvGraphicFramePr/>
            <a:graphic xmlns:a="http://schemas.openxmlformats.org/drawingml/2006/main">
              <a:graphicData uri="http://schemas.openxmlformats.org/drawingml/2006/picture">
                <pic:pic xmlns:pic="http://schemas.openxmlformats.org/drawingml/2006/picture">
                  <pic:nvPicPr>
                    <pic:cNvPr id="76" name="image75.png"/>
                    <pic:cNvPicPr preferRelativeResize="0"/>
                  </pic:nvPicPr>
                  <pic:blipFill>
                    <a:blip r:embed="rId14"/>
                    <a:srcRect/>
                    <a:stretch>
                      <a:fillRect/>
                    </a:stretch>
                  </pic:blipFill>
                  <pic:spPr>
                    <a:xfrm>
                      <a:off x="0" y="0"/>
                      <a:ext cx="5731200" cy="36322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Hinh 2.1.e - Sơ đồ tuần tự nghiệp vụ của nghiệp vụ xem sản phẩm</w:t>
      </w:r>
    </w:p>
    <w:p>
      <w:pPr>
        <w:pStyle w:val="3"/>
        <w:spacing w:line="240" w:lineRule="auto"/>
        <w:ind w:left="0" w:firstLine="0"/>
        <w:outlineLvl w:val="9"/>
        <w:rPr>
          <w:rFonts w:ascii="Times New Roman" w:hAnsi="Times New Roman" w:eastAsia="Times New Roman" w:cs="Times New Roman"/>
          <w:sz w:val="26"/>
          <w:szCs w:val="26"/>
        </w:rPr>
      </w:pPr>
      <w:bookmarkStart w:id="55" w:name="_wtgtxn39u61k" w:colFirst="0" w:colLast="0"/>
      <w:bookmarkEnd w:id="55"/>
      <w:r>
        <w:br w:type="page"/>
      </w:r>
    </w:p>
    <w:p>
      <w:pPr>
        <w:pStyle w:val="3"/>
        <w:spacing w:line="240" w:lineRule="auto"/>
        <w:ind w:left="0" w:firstLine="0"/>
        <w:outlineLvl w:val="0"/>
        <w:rPr>
          <w:rFonts w:ascii="Times New Roman" w:hAnsi="Times New Roman" w:eastAsia="Times New Roman" w:cs="Times New Roman"/>
          <w:i/>
          <w:sz w:val="26"/>
          <w:szCs w:val="26"/>
        </w:rPr>
      </w:pPr>
      <w:bookmarkStart w:id="56" w:name="_29zuboxz36nw" w:colFirst="0" w:colLast="0"/>
      <w:bookmarkEnd w:id="56"/>
      <w:bookmarkStart w:id="57" w:name="_Toc6278"/>
      <w:bookmarkStart w:id="58" w:name="_Toc11952"/>
      <w:bookmarkStart w:id="59" w:name="_Toc5284"/>
      <w:r>
        <w:rPr>
          <w:rFonts w:ascii="Times New Roman" w:hAnsi="Times New Roman" w:eastAsia="Times New Roman" w:cs="Times New Roman"/>
          <w:i/>
          <w:sz w:val="26"/>
          <w:szCs w:val="26"/>
          <w:rtl w:val="0"/>
        </w:rPr>
        <w:t>2. Nghiệp vụ mua sản phẩm</w:t>
      </w:r>
      <w:bookmarkEnd w:id="57"/>
      <w:bookmarkEnd w:id="58"/>
      <w:bookmarkEnd w:id="59"/>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4257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7" name="image9.png"/>
                    <pic:cNvPicPr preferRelativeResize="0"/>
                  </pic:nvPicPr>
                  <pic:blipFill>
                    <a:blip r:embed="rId15"/>
                    <a:srcRect/>
                    <a:stretch>
                      <a:fillRect/>
                    </a:stretch>
                  </pic:blipFill>
                  <pic:spPr>
                    <a:xfrm>
                      <a:off x="0" y="0"/>
                      <a:ext cx="5731200" cy="24257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2.2.a - Sơ đồ use case nghiệp vụ mua sản phẩm</w:t>
      </w:r>
    </w:p>
    <w:p>
      <w:pPr>
        <w:pStyle w:val="4"/>
        <w:numPr>
          <w:ilvl w:val="0"/>
          <w:numId w:val="12"/>
        </w:numPr>
        <w:spacing w:line="240" w:lineRule="auto"/>
        <w:ind w:left="720" w:hanging="360"/>
        <w:rPr>
          <w:rFonts w:ascii="Times New Roman" w:hAnsi="Times New Roman" w:eastAsia="Times New Roman" w:cs="Times New Roman"/>
          <w:sz w:val="26"/>
          <w:szCs w:val="26"/>
          <w:u w:val="none"/>
        </w:rPr>
      </w:pPr>
      <w:bookmarkStart w:id="60" w:name="_8caf3w9uddiw" w:colFirst="0" w:colLast="0"/>
      <w:bookmarkEnd w:id="60"/>
      <w:bookmarkStart w:id="61" w:name="_Toc30682"/>
      <w:bookmarkStart w:id="62" w:name="_Toc4619"/>
      <w:bookmarkStart w:id="63" w:name="_Toc16521"/>
      <w:r>
        <w:rPr>
          <w:rFonts w:ascii="Times New Roman" w:hAnsi="Times New Roman" w:eastAsia="Times New Roman" w:cs="Times New Roman"/>
          <w:sz w:val="26"/>
          <w:szCs w:val="26"/>
          <w:rtl w:val="0"/>
        </w:rPr>
        <w:t>Mô tả</w:t>
      </w:r>
      <w:bookmarkEnd w:id="61"/>
      <w:bookmarkEnd w:id="62"/>
      <w:bookmarkEnd w:id="63"/>
    </w:p>
    <w:p>
      <w:pPr>
        <w:spacing w:line="240" w:lineRule="auto"/>
        <w:rPr>
          <w:rFonts w:ascii="Times New Roman" w:hAnsi="Times New Roman" w:eastAsia="Times New Roman" w:cs="Times New Roman"/>
          <w:sz w:val="26"/>
          <w:szCs w:val="26"/>
        </w:rPr>
      </w:pPr>
    </w:p>
    <w:tbl>
      <w:tblPr>
        <w:tblStyle w:val="15"/>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nghiệp vụ: Mua sản phẩm</w:t>
            </w:r>
          </w:p>
          <w:p>
            <w:pPr>
              <w:widowControl w:val="0"/>
              <w:numPr>
                <w:ilvl w:val="0"/>
                <w:numId w:val="5"/>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Nghiệp vụ bắt đầu khi khách hàng muốn mua sản phẩm sau khi đã chọn sản phẩm. Nghiệp vụ hoàn thành thủ tục mua hàng và thực hiện giao dịch.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cơ bản:</w:t>
            </w:r>
          </w:p>
          <w:p>
            <w:pPr>
              <w:widowControl w:val="0"/>
              <w:numPr>
                <w:ilvl w:val="0"/>
                <w:numId w:val="1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yêu cầu mua sản phẩm được chọn</w:t>
            </w:r>
          </w:p>
          <w:p>
            <w:pPr>
              <w:widowControl w:val="0"/>
              <w:numPr>
                <w:ilvl w:val="0"/>
                <w:numId w:val="1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kiểm tra thành viên của khách hàng</w:t>
            </w:r>
          </w:p>
          <w:p>
            <w:pPr>
              <w:widowControl w:val="0"/>
              <w:numPr>
                <w:ilvl w:val="1"/>
                <w:numId w:val="13"/>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khách hàng chưa là thành viên của cửa hàng thì nhân viên bán hàng thực hiện đăng ký</w:t>
            </w:r>
          </w:p>
          <w:p>
            <w:pPr>
              <w:widowControl w:val="0"/>
              <w:numPr>
                <w:ilvl w:val="1"/>
                <w:numId w:val="13"/>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khách hàng đã là thành viên nhân viên bán hàng yêu cầu khách hàng cung cấp số điện thoại đã đăng ký để kiểm tra</w:t>
            </w:r>
          </w:p>
          <w:p>
            <w:pPr>
              <w:widowControl w:val="0"/>
              <w:numPr>
                <w:ilvl w:val="0"/>
                <w:numId w:val="1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thực hiện thanh toán</w:t>
            </w:r>
          </w:p>
          <w:p>
            <w:pPr>
              <w:widowControl w:val="0"/>
              <w:numPr>
                <w:ilvl w:val="0"/>
                <w:numId w:val="1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xuất hóa đơn mua hàng cho khách hàng</w:t>
            </w:r>
          </w:p>
          <w:p>
            <w:pPr>
              <w:widowControl w:val="0"/>
              <w:numPr>
                <w:ilvl w:val="0"/>
                <w:numId w:val="1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có thể yêu cầu giao hàng đến tận nhà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thay thế:</w:t>
            </w:r>
          </w:p>
          <w:p>
            <w:pPr>
              <w:widowControl w:val="0"/>
              <w:numPr>
                <w:ilvl w:val="0"/>
                <w:numId w:val="14"/>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Tại dòng 2, xử lý thông tin thành viên không hợp lệ</w:t>
            </w:r>
          </w:p>
          <w:p>
            <w:pPr>
              <w:widowControl w:val="0"/>
              <w:numPr>
                <w:ilvl w:val="0"/>
                <w:numId w:val="14"/>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Tại dòng 5, xử lý các sản phẩm không hỗ trợ giao hàng</w:t>
            </w:r>
          </w:p>
        </w:tc>
      </w:tr>
    </w:tbl>
    <w:p>
      <w:pPr>
        <w:spacing w:line="240" w:lineRule="auto"/>
        <w:rPr>
          <w:rFonts w:ascii="Times New Roman" w:hAnsi="Times New Roman" w:eastAsia="Times New Roman" w:cs="Times New Roman"/>
          <w:sz w:val="26"/>
          <w:szCs w:val="26"/>
        </w:rPr>
      </w:pPr>
    </w:p>
    <w:p>
      <w:pPr>
        <w:pStyle w:val="4"/>
        <w:numPr>
          <w:ilvl w:val="0"/>
          <w:numId w:val="15"/>
        </w:numPr>
        <w:spacing w:line="240" w:lineRule="auto"/>
        <w:ind w:left="720" w:hanging="360"/>
        <w:rPr>
          <w:rFonts w:ascii="Times New Roman" w:hAnsi="Times New Roman" w:eastAsia="Times New Roman" w:cs="Times New Roman"/>
          <w:sz w:val="26"/>
          <w:szCs w:val="26"/>
          <w:u w:val="none"/>
        </w:rPr>
      </w:pPr>
      <w:bookmarkStart w:id="64" w:name="_fm9w4cthk9rh" w:colFirst="0" w:colLast="0"/>
      <w:bookmarkEnd w:id="64"/>
      <w:bookmarkStart w:id="65" w:name="_Toc6521"/>
      <w:bookmarkStart w:id="66" w:name="_Toc4991"/>
      <w:bookmarkStart w:id="67" w:name="_Toc29096"/>
      <w:r>
        <w:rPr>
          <w:rFonts w:ascii="Times New Roman" w:hAnsi="Times New Roman" w:eastAsia="Times New Roman" w:cs="Times New Roman"/>
          <w:sz w:val="26"/>
          <w:szCs w:val="26"/>
          <w:rtl w:val="0"/>
        </w:rPr>
        <w:t>Sơ đồ đối tượng nghiệp vụ</w:t>
      </w:r>
      <w:bookmarkEnd w:id="65"/>
      <w:bookmarkEnd w:id="66"/>
      <w:bookmarkEnd w:id="67"/>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352800"/>
            <wp:effectExtent l="0" t="0" r="0" b="0"/>
            <wp:docPr id="69" name="image68.png"/>
            <wp:cNvGraphicFramePr/>
            <a:graphic xmlns:a="http://schemas.openxmlformats.org/drawingml/2006/main">
              <a:graphicData uri="http://schemas.openxmlformats.org/drawingml/2006/picture">
                <pic:pic xmlns:pic="http://schemas.openxmlformats.org/drawingml/2006/picture">
                  <pic:nvPicPr>
                    <pic:cNvPr id="69" name="image68.png"/>
                    <pic:cNvPicPr preferRelativeResize="0"/>
                  </pic:nvPicPr>
                  <pic:blipFill>
                    <a:blip r:embed="rId16"/>
                    <a:srcRect/>
                    <a:stretch>
                      <a:fillRect/>
                    </a:stretch>
                  </pic:blipFill>
                  <pic:spPr>
                    <a:xfrm>
                      <a:off x="0" y="0"/>
                      <a:ext cx="5731200" cy="33528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2.2.b - Sơ đồ đối tượng nghiệp vụ của nghiệp vụ mua sản phẩm</w:t>
      </w:r>
    </w:p>
    <w:p>
      <w:pPr>
        <w:pStyle w:val="4"/>
        <w:numPr>
          <w:ilvl w:val="0"/>
          <w:numId w:val="16"/>
        </w:numPr>
        <w:spacing w:line="240" w:lineRule="auto"/>
        <w:ind w:left="720" w:hanging="360"/>
        <w:rPr>
          <w:rFonts w:ascii="Times New Roman" w:hAnsi="Times New Roman" w:eastAsia="Times New Roman" w:cs="Times New Roman"/>
          <w:sz w:val="26"/>
          <w:szCs w:val="26"/>
          <w:u w:val="none"/>
        </w:rPr>
      </w:pPr>
      <w:bookmarkStart w:id="68" w:name="_76bzgaz79pm7" w:colFirst="0" w:colLast="0"/>
      <w:bookmarkEnd w:id="68"/>
      <w:bookmarkStart w:id="69" w:name="_Toc5660"/>
      <w:bookmarkStart w:id="70" w:name="_Toc17322"/>
      <w:bookmarkStart w:id="71" w:name="_Toc31696"/>
      <w:r>
        <w:rPr>
          <w:rFonts w:ascii="Times New Roman" w:hAnsi="Times New Roman" w:eastAsia="Times New Roman" w:cs="Times New Roman"/>
          <w:sz w:val="26"/>
          <w:szCs w:val="26"/>
          <w:rtl w:val="0"/>
        </w:rPr>
        <w:t>Sơ đồ hoạt động</w:t>
      </w:r>
      <w:bookmarkEnd w:id="69"/>
      <w:bookmarkEnd w:id="70"/>
      <w:bookmarkEnd w:id="71"/>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96240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42" name="image42.png"/>
                    <pic:cNvPicPr preferRelativeResize="0"/>
                  </pic:nvPicPr>
                  <pic:blipFill>
                    <a:blip r:embed="rId17"/>
                    <a:srcRect/>
                    <a:stretch>
                      <a:fillRect/>
                    </a:stretch>
                  </pic:blipFill>
                  <pic:spPr>
                    <a:xfrm>
                      <a:off x="0" y="0"/>
                      <a:ext cx="5731200" cy="39624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2.2.c - Sơ đồ hoạt động của nghiệp vụ mua sản phẩm</w:t>
      </w:r>
    </w:p>
    <w:p>
      <w:pPr>
        <w:pStyle w:val="4"/>
        <w:numPr>
          <w:ilvl w:val="0"/>
          <w:numId w:val="17"/>
        </w:numPr>
        <w:spacing w:line="240" w:lineRule="auto"/>
        <w:ind w:left="720" w:hanging="360"/>
        <w:rPr>
          <w:rFonts w:ascii="Times New Roman" w:hAnsi="Times New Roman" w:eastAsia="Times New Roman" w:cs="Times New Roman"/>
          <w:sz w:val="26"/>
          <w:szCs w:val="26"/>
          <w:u w:val="none"/>
        </w:rPr>
      </w:pPr>
      <w:bookmarkStart w:id="72" w:name="_5xw2z4enmh3g" w:colFirst="0" w:colLast="0"/>
      <w:bookmarkEnd w:id="72"/>
      <w:bookmarkStart w:id="73" w:name="_Toc16026"/>
      <w:bookmarkStart w:id="74" w:name="_Toc28466"/>
      <w:bookmarkStart w:id="75" w:name="_Toc28248"/>
      <w:r>
        <w:rPr>
          <w:rFonts w:ascii="Times New Roman" w:hAnsi="Times New Roman" w:eastAsia="Times New Roman" w:cs="Times New Roman"/>
          <w:sz w:val="26"/>
          <w:szCs w:val="26"/>
          <w:rtl w:val="0"/>
        </w:rPr>
        <w:t>Sơ đồ cộng tác</w:t>
      </w:r>
      <w:bookmarkEnd w:id="73"/>
      <w:bookmarkEnd w:id="74"/>
      <w:bookmarkEnd w:id="75"/>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2004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28" name="image29.png"/>
                    <pic:cNvPicPr preferRelativeResize="0"/>
                  </pic:nvPicPr>
                  <pic:blipFill>
                    <a:blip r:embed="rId18"/>
                    <a:srcRect/>
                    <a:stretch>
                      <a:fillRect/>
                    </a:stretch>
                  </pic:blipFill>
                  <pic:spPr>
                    <a:xfrm>
                      <a:off x="0" y="0"/>
                      <a:ext cx="5731200" cy="32004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2.2.d - Sơ đồ cộng tác của nghiệp vụ mua sản phẩm</w:t>
      </w:r>
    </w:p>
    <w:p>
      <w:pPr>
        <w:pStyle w:val="4"/>
        <w:numPr>
          <w:ilvl w:val="0"/>
          <w:numId w:val="18"/>
        </w:numPr>
        <w:spacing w:line="240" w:lineRule="auto"/>
        <w:ind w:left="720" w:hanging="360"/>
        <w:rPr>
          <w:rFonts w:ascii="Times New Roman" w:hAnsi="Times New Roman" w:eastAsia="Times New Roman" w:cs="Times New Roman"/>
          <w:sz w:val="26"/>
          <w:szCs w:val="26"/>
          <w:u w:val="none"/>
        </w:rPr>
      </w:pPr>
      <w:bookmarkStart w:id="76" w:name="_hvthd9ac7ko" w:colFirst="0" w:colLast="0"/>
      <w:bookmarkEnd w:id="76"/>
      <w:bookmarkStart w:id="77" w:name="_Toc24893"/>
      <w:bookmarkStart w:id="78" w:name="_Toc24635"/>
      <w:bookmarkStart w:id="79" w:name="_Toc29312"/>
      <w:r>
        <w:rPr>
          <w:rFonts w:ascii="Times New Roman" w:hAnsi="Times New Roman" w:eastAsia="Times New Roman" w:cs="Times New Roman"/>
          <w:sz w:val="26"/>
          <w:szCs w:val="26"/>
          <w:rtl w:val="0"/>
        </w:rPr>
        <w:t>Sơ đồ tuần tự</w:t>
      </w:r>
      <w:bookmarkEnd w:id="77"/>
      <w:bookmarkEnd w:id="78"/>
      <w:bookmarkEnd w:id="79"/>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4290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9"/>
                    <a:srcRect/>
                    <a:stretch>
                      <a:fillRect/>
                    </a:stretch>
                  </pic:blipFill>
                  <pic:spPr>
                    <a:xfrm>
                      <a:off x="0" y="0"/>
                      <a:ext cx="5731200" cy="34290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2.2.e - Sơ đồ tuần tự của nghiệp vụ mua sản phẩm</w:t>
      </w:r>
    </w:p>
    <w:p>
      <w:pPr>
        <w:pStyle w:val="3"/>
        <w:spacing w:line="240" w:lineRule="auto"/>
        <w:ind w:left="0" w:firstLine="0"/>
        <w:outlineLvl w:val="0"/>
        <w:rPr>
          <w:rFonts w:ascii="Times New Roman" w:hAnsi="Times New Roman" w:eastAsia="Times New Roman" w:cs="Times New Roman"/>
          <w:i/>
          <w:sz w:val="26"/>
          <w:szCs w:val="26"/>
        </w:rPr>
      </w:pPr>
      <w:bookmarkStart w:id="80" w:name="_v71dsv2xluq2" w:colFirst="0" w:colLast="0"/>
      <w:bookmarkEnd w:id="80"/>
      <w:bookmarkStart w:id="81" w:name="_Toc19438"/>
      <w:bookmarkStart w:id="82" w:name="_Toc31496"/>
      <w:bookmarkStart w:id="83" w:name="_Toc6560"/>
      <w:r>
        <w:rPr>
          <w:rFonts w:ascii="Times New Roman" w:hAnsi="Times New Roman" w:eastAsia="Times New Roman" w:cs="Times New Roman"/>
          <w:i/>
          <w:sz w:val="26"/>
          <w:szCs w:val="26"/>
          <w:rtl w:val="0"/>
        </w:rPr>
        <w:t>3. Nghiệp vụ thanh toán</w:t>
      </w:r>
      <w:bookmarkEnd w:id="81"/>
      <w:bookmarkEnd w:id="82"/>
      <w:bookmarkEnd w:id="83"/>
    </w:p>
    <w:p>
      <w:pPr>
        <w:pStyle w:val="4"/>
        <w:numPr>
          <w:ilvl w:val="0"/>
          <w:numId w:val="19"/>
        </w:numPr>
        <w:ind w:left="720" w:hanging="360"/>
        <w:rPr>
          <w:rFonts w:ascii="Times New Roman" w:hAnsi="Times New Roman" w:eastAsia="Times New Roman" w:cs="Times New Roman"/>
          <w:sz w:val="26"/>
          <w:szCs w:val="26"/>
          <w:u w:val="none"/>
        </w:rPr>
      </w:pPr>
      <w:bookmarkStart w:id="84" w:name="_ys676ubstpxx" w:colFirst="0" w:colLast="0"/>
      <w:bookmarkEnd w:id="84"/>
      <w:bookmarkStart w:id="85" w:name="_Toc12950"/>
      <w:bookmarkStart w:id="86" w:name="_Toc24385"/>
      <w:bookmarkStart w:id="87" w:name="_Toc2278"/>
      <w:r>
        <w:rPr>
          <w:rFonts w:ascii="Times New Roman" w:hAnsi="Times New Roman" w:eastAsia="Times New Roman" w:cs="Times New Roman"/>
          <w:sz w:val="26"/>
          <w:szCs w:val="26"/>
          <w:rtl w:val="0"/>
        </w:rPr>
        <w:t>Mô tả</w:t>
      </w:r>
      <w:bookmarkEnd w:id="85"/>
      <w:bookmarkEnd w:id="86"/>
      <w:bookmarkEnd w:id="87"/>
    </w:p>
    <w:p>
      <w:pPr>
        <w:spacing w:line="240" w:lineRule="auto"/>
        <w:rPr>
          <w:rFonts w:ascii="Times New Roman" w:hAnsi="Times New Roman" w:eastAsia="Times New Roman" w:cs="Times New Roman"/>
          <w:sz w:val="26"/>
          <w:szCs w:val="26"/>
        </w:rPr>
      </w:pPr>
    </w:p>
    <w:tbl>
      <w:tblPr>
        <w:tblStyle w:val="16"/>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nghiệp vụ: Thanh toán</w:t>
            </w:r>
          </w:p>
          <w:p>
            <w:pPr>
              <w:widowControl w:val="0"/>
              <w:numPr>
                <w:ilvl w:val="0"/>
                <w:numId w:val="5"/>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Nghiệp vụ bắt đầu khi khách hàng đã chọn sản phẩm và muốn tiến hành thanh toán. Nghiệp vụ hoàn thành thủ tục thực hiện giao dịch.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cơ bản:</w:t>
            </w:r>
          </w:p>
          <w:p>
            <w:pPr>
              <w:widowControl w:val="0"/>
              <w:numPr>
                <w:ilvl w:val="0"/>
                <w:numId w:val="2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Xác nhận sản phẩm được chọn mua</w:t>
            </w:r>
          </w:p>
          <w:p>
            <w:pPr>
              <w:widowControl w:val="0"/>
              <w:numPr>
                <w:ilvl w:val="0"/>
                <w:numId w:val="2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Lập hóa đơn mua hàng</w:t>
            </w:r>
          </w:p>
          <w:p>
            <w:pPr>
              <w:widowControl w:val="0"/>
              <w:numPr>
                <w:ilvl w:val="0"/>
                <w:numId w:val="2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Thực hiện giao dịch bằng tiền mặt với khách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thay thế:</w:t>
            </w:r>
          </w:p>
          <w:p>
            <w:pPr>
              <w:widowControl w:val="0"/>
              <w:numPr>
                <w:ilvl w:val="0"/>
                <w:numId w:val="2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sản giao dịch không hợp lệ</w:t>
            </w:r>
          </w:p>
        </w:tc>
      </w:tr>
    </w:tbl>
    <w:p>
      <w:pPr>
        <w:spacing w:line="240" w:lineRule="auto"/>
        <w:rPr>
          <w:rFonts w:ascii="Times New Roman" w:hAnsi="Times New Roman" w:eastAsia="Times New Roman" w:cs="Times New Roman"/>
          <w:sz w:val="26"/>
          <w:szCs w:val="26"/>
        </w:rPr>
      </w:pPr>
    </w:p>
    <w:p>
      <w:pPr>
        <w:pStyle w:val="4"/>
        <w:numPr>
          <w:ilvl w:val="0"/>
          <w:numId w:val="22"/>
        </w:numPr>
        <w:spacing w:line="240" w:lineRule="auto"/>
        <w:ind w:left="720" w:hanging="360"/>
        <w:rPr>
          <w:rFonts w:ascii="Times New Roman" w:hAnsi="Times New Roman" w:eastAsia="Times New Roman" w:cs="Times New Roman"/>
          <w:sz w:val="26"/>
          <w:szCs w:val="26"/>
          <w:u w:val="none"/>
        </w:rPr>
      </w:pPr>
      <w:bookmarkStart w:id="88" w:name="_3yfchb6tbweg" w:colFirst="0" w:colLast="0"/>
      <w:bookmarkEnd w:id="88"/>
      <w:bookmarkStart w:id="89" w:name="_Toc20183"/>
      <w:bookmarkStart w:id="90" w:name="_Toc2440"/>
      <w:bookmarkStart w:id="91" w:name="_Toc16121"/>
      <w:r>
        <w:rPr>
          <w:rFonts w:ascii="Times New Roman" w:hAnsi="Times New Roman" w:eastAsia="Times New Roman" w:cs="Times New Roman"/>
          <w:sz w:val="26"/>
          <w:szCs w:val="26"/>
          <w:rtl w:val="0"/>
        </w:rPr>
        <w:t>Sơ đồ đối tượng nghiệp vụ</w:t>
      </w:r>
      <w:bookmarkEnd w:id="89"/>
      <w:bookmarkEnd w:id="90"/>
      <w:bookmarkEnd w:id="91"/>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781550" cy="3571875"/>
            <wp:effectExtent l="0" t="0" r="0" b="0"/>
            <wp:docPr id="59" name="image60.png"/>
            <wp:cNvGraphicFramePr/>
            <a:graphic xmlns:a="http://schemas.openxmlformats.org/drawingml/2006/main">
              <a:graphicData uri="http://schemas.openxmlformats.org/drawingml/2006/picture">
                <pic:pic xmlns:pic="http://schemas.openxmlformats.org/drawingml/2006/picture">
                  <pic:nvPicPr>
                    <pic:cNvPr id="59" name="image60.png"/>
                    <pic:cNvPicPr preferRelativeResize="0"/>
                  </pic:nvPicPr>
                  <pic:blipFill>
                    <a:blip r:embed="rId20"/>
                    <a:srcRect/>
                    <a:stretch>
                      <a:fillRect/>
                    </a:stretch>
                  </pic:blipFill>
                  <pic:spPr>
                    <a:xfrm>
                      <a:off x="0" y="0"/>
                      <a:ext cx="4781550" cy="3571875"/>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2.3.a - Sơ đồ đối tượng nghiệp vụ của nghiệp vụ thanh toán</w:t>
      </w:r>
    </w:p>
    <w:p>
      <w:pPr>
        <w:pStyle w:val="4"/>
        <w:numPr>
          <w:ilvl w:val="0"/>
          <w:numId w:val="23"/>
        </w:numPr>
        <w:spacing w:line="240" w:lineRule="auto"/>
        <w:ind w:left="720" w:hanging="360"/>
        <w:rPr>
          <w:rFonts w:ascii="Times New Roman" w:hAnsi="Times New Roman" w:eastAsia="Times New Roman" w:cs="Times New Roman"/>
          <w:sz w:val="26"/>
          <w:szCs w:val="26"/>
          <w:u w:val="none"/>
        </w:rPr>
      </w:pPr>
      <w:bookmarkStart w:id="92" w:name="_hwwlqu1w3rnd" w:colFirst="0" w:colLast="0"/>
      <w:bookmarkEnd w:id="92"/>
      <w:bookmarkStart w:id="93" w:name="_Toc15534"/>
      <w:bookmarkStart w:id="94" w:name="_Toc670"/>
      <w:bookmarkStart w:id="95" w:name="_Toc24535"/>
      <w:r>
        <w:rPr>
          <w:rFonts w:ascii="Times New Roman" w:hAnsi="Times New Roman" w:eastAsia="Times New Roman" w:cs="Times New Roman"/>
          <w:sz w:val="26"/>
          <w:szCs w:val="26"/>
          <w:rtl w:val="0"/>
        </w:rPr>
        <w:t>Sơ đồ hoạt động</w:t>
      </w:r>
      <w:bookmarkEnd w:id="93"/>
      <w:bookmarkEnd w:id="94"/>
      <w:bookmarkEnd w:id="95"/>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029075" cy="5915025"/>
            <wp:effectExtent l="0" t="0" r="0" b="0"/>
            <wp:docPr id="85" name="image84.png"/>
            <wp:cNvGraphicFramePr/>
            <a:graphic xmlns:a="http://schemas.openxmlformats.org/drawingml/2006/main">
              <a:graphicData uri="http://schemas.openxmlformats.org/drawingml/2006/picture">
                <pic:pic xmlns:pic="http://schemas.openxmlformats.org/drawingml/2006/picture">
                  <pic:nvPicPr>
                    <pic:cNvPr id="85" name="image84.png"/>
                    <pic:cNvPicPr preferRelativeResize="0"/>
                  </pic:nvPicPr>
                  <pic:blipFill>
                    <a:blip r:embed="rId21"/>
                    <a:srcRect/>
                    <a:stretch>
                      <a:fillRect/>
                    </a:stretch>
                  </pic:blipFill>
                  <pic:spPr>
                    <a:xfrm>
                      <a:off x="0" y="0"/>
                      <a:ext cx="4029075" cy="5915025"/>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2.3.b - Sơ đồ hoạt động của nghiệp vụ thanh toán</w:t>
      </w:r>
    </w:p>
    <w:p>
      <w:pPr>
        <w:pStyle w:val="4"/>
        <w:numPr>
          <w:ilvl w:val="0"/>
          <w:numId w:val="24"/>
        </w:numPr>
        <w:spacing w:line="240" w:lineRule="auto"/>
        <w:ind w:left="720" w:hanging="360"/>
        <w:rPr>
          <w:rFonts w:ascii="Times New Roman" w:hAnsi="Times New Roman" w:eastAsia="Times New Roman" w:cs="Times New Roman"/>
          <w:sz w:val="26"/>
          <w:szCs w:val="26"/>
          <w:u w:val="none"/>
        </w:rPr>
      </w:pPr>
      <w:bookmarkStart w:id="96" w:name="_eb9ti45bawdd" w:colFirst="0" w:colLast="0"/>
      <w:bookmarkEnd w:id="96"/>
      <w:bookmarkStart w:id="97" w:name="_Toc19868"/>
      <w:bookmarkStart w:id="98" w:name="_Toc858"/>
      <w:bookmarkStart w:id="99" w:name="_Toc393"/>
      <w:r>
        <w:rPr>
          <w:rFonts w:ascii="Times New Roman" w:hAnsi="Times New Roman" w:eastAsia="Times New Roman" w:cs="Times New Roman"/>
          <w:sz w:val="26"/>
          <w:szCs w:val="26"/>
          <w:rtl w:val="0"/>
        </w:rPr>
        <w:t>Sơ đồ cộng tác</w:t>
      </w:r>
      <w:bookmarkEnd w:id="97"/>
      <w:bookmarkEnd w:id="98"/>
      <w:bookmarkEnd w:id="99"/>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08940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41" name="image43.png"/>
                    <pic:cNvPicPr preferRelativeResize="0"/>
                  </pic:nvPicPr>
                  <pic:blipFill>
                    <a:blip r:embed="rId22"/>
                    <a:srcRect/>
                    <a:stretch>
                      <a:fillRect/>
                    </a:stretch>
                  </pic:blipFill>
                  <pic:spPr>
                    <a:xfrm>
                      <a:off x="0" y="0"/>
                      <a:ext cx="5731200" cy="40894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2.3.c - Sơ đồ cộng tác của nghiệp vụ thanh toán</w:t>
      </w:r>
    </w:p>
    <w:p>
      <w:pPr>
        <w:pStyle w:val="4"/>
        <w:numPr>
          <w:ilvl w:val="0"/>
          <w:numId w:val="25"/>
        </w:numPr>
        <w:spacing w:line="240" w:lineRule="auto"/>
        <w:ind w:left="720" w:hanging="360"/>
        <w:rPr>
          <w:rFonts w:ascii="Times New Roman" w:hAnsi="Times New Roman" w:eastAsia="Times New Roman" w:cs="Times New Roman"/>
          <w:sz w:val="26"/>
          <w:szCs w:val="26"/>
          <w:u w:val="none"/>
        </w:rPr>
      </w:pPr>
      <w:bookmarkStart w:id="100" w:name="_rq4dht8cy764" w:colFirst="0" w:colLast="0"/>
      <w:bookmarkEnd w:id="100"/>
      <w:bookmarkStart w:id="101" w:name="_Toc27618"/>
      <w:bookmarkStart w:id="102" w:name="_Toc4211"/>
      <w:bookmarkStart w:id="103" w:name="_Toc20784"/>
      <w:r>
        <w:rPr>
          <w:rFonts w:ascii="Times New Roman" w:hAnsi="Times New Roman" w:eastAsia="Times New Roman" w:cs="Times New Roman"/>
          <w:sz w:val="26"/>
          <w:szCs w:val="26"/>
          <w:rtl w:val="0"/>
        </w:rPr>
        <w:t>Sơ đồ tuần tự</w:t>
      </w:r>
      <w:bookmarkEnd w:id="101"/>
      <w:bookmarkEnd w:id="102"/>
      <w:bookmarkEnd w:id="103"/>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517900"/>
            <wp:effectExtent l="0" t="0" r="0" b="0"/>
            <wp:docPr id="82" name="image86.png"/>
            <wp:cNvGraphicFramePr/>
            <a:graphic xmlns:a="http://schemas.openxmlformats.org/drawingml/2006/main">
              <a:graphicData uri="http://schemas.openxmlformats.org/drawingml/2006/picture">
                <pic:pic xmlns:pic="http://schemas.openxmlformats.org/drawingml/2006/picture">
                  <pic:nvPicPr>
                    <pic:cNvPr id="82" name="image86.png"/>
                    <pic:cNvPicPr preferRelativeResize="0"/>
                  </pic:nvPicPr>
                  <pic:blipFill>
                    <a:blip r:embed="rId23"/>
                    <a:srcRect/>
                    <a:stretch>
                      <a:fillRect/>
                    </a:stretch>
                  </pic:blipFill>
                  <pic:spPr>
                    <a:xfrm>
                      <a:off x="0" y="0"/>
                      <a:ext cx="5731200" cy="35179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2.3.d - Sơ đồ tuần tự của nghiệp vụ thanh toán</w:t>
      </w:r>
    </w:p>
    <w:p>
      <w:pPr>
        <w:pStyle w:val="3"/>
        <w:spacing w:line="240" w:lineRule="auto"/>
        <w:outlineLvl w:val="0"/>
        <w:rPr>
          <w:rFonts w:ascii="Times New Roman" w:hAnsi="Times New Roman" w:eastAsia="Times New Roman" w:cs="Times New Roman"/>
          <w:i/>
          <w:sz w:val="26"/>
          <w:szCs w:val="26"/>
        </w:rPr>
      </w:pPr>
      <w:bookmarkStart w:id="104" w:name="_rdsk5sti6rxr" w:colFirst="0" w:colLast="0"/>
      <w:bookmarkEnd w:id="104"/>
      <w:bookmarkStart w:id="105" w:name="_Toc4162"/>
      <w:bookmarkStart w:id="106" w:name="_Toc19150"/>
      <w:bookmarkStart w:id="107" w:name="_Toc8742"/>
      <w:r>
        <w:rPr>
          <w:rFonts w:ascii="Times New Roman" w:hAnsi="Times New Roman" w:eastAsia="Times New Roman" w:cs="Times New Roman"/>
          <w:i/>
          <w:sz w:val="26"/>
          <w:szCs w:val="26"/>
          <w:rtl w:val="0"/>
        </w:rPr>
        <w:t>4. Nghiệp vụ giao hàng</w:t>
      </w:r>
      <w:bookmarkEnd w:id="105"/>
      <w:bookmarkEnd w:id="106"/>
      <w:bookmarkEnd w:id="107"/>
    </w:p>
    <w:p>
      <w:pPr>
        <w:pStyle w:val="4"/>
        <w:numPr>
          <w:ilvl w:val="0"/>
          <w:numId w:val="26"/>
        </w:numPr>
        <w:ind w:left="720" w:hanging="360"/>
        <w:rPr>
          <w:rFonts w:ascii="Times New Roman" w:hAnsi="Times New Roman" w:eastAsia="Times New Roman" w:cs="Times New Roman"/>
          <w:sz w:val="26"/>
          <w:szCs w:val="26"/>
          <w:u w:val="none"/>
        </w:rPr>
      </w:pPr>
      <w:bookmarkStart w:id="108" w:name="_fs5cinp88wde" w:colFirst="0" w:colLast="0"/>
      <w:bookmarkEnd w:id="108"/>
      <w:bookmarkStart w:id="109" w:name="_Toc19812"/>
      <w:bookmarkStart w:id="110" w:name="_Toc6787"/>
      <w:bookmarkStart w:id="111" w:name="_Toc17339"/>
      <w:r>
        <w:rPr>
          <w:rFonts w:ascii="Times New Roman" w:hAnsi="Times New Roman" w:eastAsia="Times New Roman" w:cs="Times New Roman"/>
          <w:sz w:val="26"/>
          <w:szCs w:val="26"/>
          <w:rtl w:val="0"/>
        </w:rPr>
        <w:t>Mô tả</w:t>
      </w:r>
      <w:bookmarkEnd w:id="109"/>
      <w:bookmarkEnd w:id="110"/>
      <w:bookmarkEnd w:id="111"/>
    </w:p>
    <w:p>
      <w:pPr>
        <w:spacing w:line="240" w:lineRule="auto"/>
        <w:rPr>
          <w:rFonts w:ascii="Times New Roman" w:hAnsi="Times New Roman" w:eastAsia="Times New Roman" w:cs="Times New Roman"/>
          <w:sz w:val="26"/>
          <w:szCs w:val="26"/>
        </w:rPr>
      </w:pPr>
    </w:p>
    <w:tbl>
      <w:tblPr>
        <w:tblStyle w:val="17"/>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nghiệp vụ: Giao hàng</w:t>
            </w:r>
          </w:p>
          <w:p>
            <w:pPr>
              <w:widowControl w:val="0"/>
              <w:numPr>
                <w:ilvl w:val="0"/>
                <w:numId w:val="5"/>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Nghiệp vụ bắt đầu khi khách hàng yêu cầu cửa hàng giao hàng tận nhà. Nghiệp vụ giải quyết quá trình giao hàng cho khách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cơ bản:</w:t>
            </w:r>
          </w:p>
          <w:p>
            <w:pPr>
              <w:widowControl w:val="0"/>
              <w:numPr>
                <w:ilvl w:val="0"/>
                <w:numId w:val="2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lập phiếu giao sản phẩm</w:t>
            </w:r>
          </w:p>
          <w:p>
            <w:pPr>
              <w:widowControl w:val="0"/>
              <w:numPr>
                <w:ilvl w:val="0"/>
                <w:numId w:val="2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giao hàng nhận phiếu giao và đến gặp nhân viên giữ kho để nhận hàng</w:t>
            </w:r>
          </w:p>
          <w:p>
            <w:pPr>
              <w:widowControl w:val="0"/>
              <w:numPr>
                <w:ilvl w:val="0"/>
                <w:numId w:val="2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giao hàng thực hiện vận chuyển sản phẩm đến địa chỉ trên phiếu giao sản phẩm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thay thế:</w:t>
            </w:r>
          </w:p>
          <w:p>
            <w:pPr>
              <w:widowControl w:val="0"/>
              <w:numPr>
                <w:ilvl w:val="0"/>
                <w:numId w:val="2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giao hàng không thành công tại dòng 3</w:t>
            </w:r>
          </w:p>
        </w:tc>
      </w:tr>
    </w:tbl>
    <w:p>
      <w:pPr>
        <w:spacing w:line="240" w:lineRule="auto"/>
        <w:rPr>
          <w:rFonts w:ascii="Times New Roman" w:hAnsi="Times New Roman" w:eastAsia="Times New Roman" w:cs="Times New Roman"/>
          <w:sz w:val="26"/>
          <w:szCs w:val="26"/>
        </w:rPr>
      </w:pPr>
    </w:p>
    <w:p>
      <w:pPr>
        <w:pStyle w:val="4"/>
        <w:numPr>
          <w:ilvl w:val="0"/>
          <w:numId w:val="29"/>
        </w:numPr>
        <w:spacing w:line="240" w:lineRule="auto"/>
        <w:ind w:left="720" w:hanging="360"/>
        <w:rPr>
          <w:rFonts w:ascii="Times New Roman" w:hAnsi="Times New Roman" w:eastAsia="Times New Roman" w:cs="Times New Roman"/>
          <w:sz w:val="26"/>
          <w:szCs w:val="26"/>
          <w:u w:val="none"/>
        </w:rPr>
      </w:pPr>
      <w:bookmarkStart w:id="112" w:name="_grkqspmlqbe8" w:colFirst="0" w:colLast="0"/>
      <w:bookmarkEnd w:id="112"/>
      <w:bookmarkStart w:id="113" w:name="_Toc1000"/>
      <w:bookmarkStart w:id="114" w:name="_Toc11506"/>
      <w:bookmarkStart w:id="115" w:name="_Toc6038"/>
      <w:r>
        <w:rPr>
          <w:rFonts w:ascii="Times New Roman" w:hAnsi="Times New Roman" w:eastAsia="Times New Roman" w:cs="Times New Roman"/>
          <w:sz w:val="26"/>
          <w:szCs w:val="26"/>
          <w:rtl w:val="0"/>
        </w:rPr>
        <w:t>Sơ đồ đối tượng nghiệp vụ</w:t>
      </w:r>
      <w:bookmarkEnd w:id="113"/>
      <w:bookmarkEnd w:id="114"/>
      <w:bookmarkEnd w:id="115"/>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600700" cy="4991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24"/>
                    <a:srcRect/>
                    <a:stretch>
                      <a:fillRect/>
                    </a:stretch>
                  </pic:blipFill>
                  <pic:spPr>
                    <a:xfrm>
                      <a:off x="0" y="0"/>
                      <a:ext cx="5600700" cy="49911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2.4.a - Sơ đồ đối tượng nghiệp vụ của nghiệp vụ giao hàng</w:t>
      </w:r>
    </w:p>
    <w:p>
      <w:pPr>
        <w:pStyle w:val="4"/>
        <w:numPr>
          <w:ilvl w:val="0"/>
          <w:numId w:val="30"/>
        </w:numPr>
        <w:spacing w:line="240" w:lineRule="auto"/>
        <w:ind w:left="720" w:hanging="360"/>
        <w:rPr>
          <w:rFonts w:ascii="Times New Roman" w:hAnsi="Times New Roman" w:eastAsia="Times New Roman" w:cs="Times New Roman"/>
          <w:sz w:val="26"/>
          <w:szCs w:val="26"/>
          <w:u w:val="none"/>
        </w:rPr>
      </w:pPr>
      <w:bookmarkStart w:id="116" w:name="_1j63btpatmzh" w:colFirst="0" w:colLast="0"/>
      <w:bookmarkEnd w:id="116"/>
      <w:bookmarkStart w:id="117" w:name="_Toc20074"/>
      <w:bookmarkStart w:id="118" w:name="_Toc21397"/>
      <w:bookmarkStart w:id="119" w:name="_Toc30235"/>
      <w:r>
        <w:rPr>
          <w:rFonts w:ascii="Times New Roman" w:hAnsi="Times New Roman" w:eastAsia="Times New Roman" w:cs="Times New Roman"/>
          <w:sz w:val="26"/>
          <w:szCs w:val="26"/>
          <w:rtl w:val="0"/>
        </w:rPr>
        <w:t>Sơ đồ hoạt động</w:t>
      </w:r>
      <w:bookmarkEnd w:id="117"/>
      <w:bookmarkEnd w:id="118"/>
      <w:bookmarkEnd w:id="119"/>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330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25"/>
                    <a:srcRect/>
                    <a:stretch>
                      <a:fillRect/>
                    </a:stretch>
                  </pic:blipFill>
                  <pic:spPr>
                    <a:xfrm>
                      <a:off x="0" y="0"/>
                      <a:ext cx="5731200" cy="43307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2.4.b - Sơ đồ hoạt động của nghiệp vụ giao hàng</w:t>
      </w:r>
    </w:p>
    <w:p>
      <w:pPr>
        <w:pStyle w:val="4"/>
        <w:numPr>
          <w:ilvl w:val="0"/>
          <w:numId w:val="31"/>
        </w:numPr>
        <w:spacing w:line="240" w:lineRule="auto"/>
        <w:ind w:left="720" w:hanging="360"/>
        <w:rPr>
          <w:rFonts w:ascii="Times New Roman" w:hAnsi="Times New Roman" w:eastAsia="Times New Roman" w:cs="Times New Roman"/>
          <w:sz w:val="26"/>
          <w:szCs w:val="26"/>
          <w:u w:val="none"/>
        </w:rPr>
      </w:pPr>
      <w:bookmarkStart w:id="120" w:name="_8it6b6rxc4mz" w:colFirst="0" w:colLast="0"/>
      <w:bookmarkEnd w:id="120"/>
      <w:bookmarkStart w:id="121" w:name="_Toc16554"/>
      <w:bookmarkStart w:id="122" w:name="_Toc7458"/>
      <w:bookmarkStart w:id="123" w:name="_Toc15904"/>
      <w:r>
        <w:rPr>
          <w:rFonts w:ascii="Times New Roman" w:hAnsi="Times New Roman" w:eastAsia="Times New Roman" w:cs="Times New Roman"/>
          <w:sz w:val="26"/>
          <w:szCs w:val="26"/>
          <w:rtl w:val="0"/>
        </w:rPr>
        <w:t>Sơ đồ cộng tác</w:t>
      </w:r>
      <w:bookmarkEnd w:id="121"/>
      <w:bookmarkEnd w:id="122"/>
      <w:bookmarkEnd w:id="123"/>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7084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36" name="image36.png"/>
                    <pic:cNvPicPr preferRelativeResize="0"/>
                  </pic:nvPicPr>
                  <pic:blipFill>
                    <a:blip r:embed="rId26"/>
                    <a:srcRect/>
                    <a:stretch>
                      <a:fillRect/>
                    </a:stretch>
                  </pic:blipFill>
                  <pic:spPr>
                    <a:xfrm>
                      <a:off x="0" y="0"/>
                      <a:ext cx="5731200" cy="37084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2.4.c - Sơ đồ cộng tác của nghiệp vụ giao hàng</w:t>
      </w:r>
    </w:p>
    <w:p>
      <w:pPr>
        <w:pStyle w:val="4"/>
        <w:numPr>
          <w:ilvl w:val="0"/>
          <w:numId w:val="32"/>
        </w:numPr>
        <w:spacing w:line="240" w:lineRule="auto"/>
        <w:ind w:left="720" w:hanging="360"/>
        <w:rPr>
          <w:rFonts w:ascii="Times New Roman" w:hAnsi="Times New Roman" w:eastAsia="Times New Roman" w:cs="Times New Roman"/>
          <w:sz w:val="26"/>
          <w:szCs w:val="26"/>
          <w:u w:val="none"/>
        </w:rPr>
      </w:pPr>
      <w:bookmarkStart w:id="124" w:name="_dmdg6m7u48gh" w:colFirst="0" w:colLast="0"/>
      <w:bookmarkEnd w:id="124"/>
      <w:bookmarkStart w:id="125" w:name="_Toc13762"/>
      <w:bookmarkStart w:id="126" w:name="_Toc9738"/>
      <w:bookmarkStart w:id="127" w:name="_Toc11704"/>
      <w:r>
        <w:rPr>
          <w:rFonts w:ascii="Times New Roman" w:hAnsi="Times New Roman" w:eastAsia="Times New Roman" w:cs="Times New Roman"/>
          <w:sz w:val="26"/>
          <w:szCs w:val="26"/>
          <w:rtl w:val="0"/>
        </w:rPr>
        <w:t>Sơ đồ tuần tự</w:t>
      </w:r>
      <w:bookmarkEnd w:id="125"/>
      <w:bookmarkEnd w:id="126"/>
      <w:bookmarkEnd w:id="127"/>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733800"/>
            <wp:effectExtent l="0" t="0" r="0" b="0"/>
            <wp:docPr id="58" name="image51.png"/>
            <wp:cNvGraphicFramePr/>
            <a:graphic xmlns:a="http://schemas.openxmlformats.org/drawingml/2006/main">
              <a:graphicData uri="http://schemas.openxmlformats.org/drawingml/2006/picture">
                <pic:pic xmlns:pic="http://schemas.openxmlformats.org/drawingml/2006/picture">
                  <pic:nvPicPr>
                    <pic:cNvPr id="58" name="image51.png"/>
                    <pic:cNvPicPr preferRelativeResize="0"/>
                  </pic:nvPicPr>
                  <pic:blipFill>
                    <a:blip r:embed="rId27"/>
                    <a:srcRect/>
                    <a:stretch>
                      <a:fillRect/>
                    </a:stretch>
                  </pic:blipFill>
                  <pic:spPr>
                    <a:xfrm>
                      <a:off x="0" y="0"/>
                      <a:ext cx="5731200" cy="37338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2.4.d - Sơ đồ tuần tự của nghiệp vụ giao hàng</w:t>
      </w:r>
    </w:p>
    <w:p>
      <w:pPr>
        <w:pStyle w:val="3"/>
        <w:spacing w:line="240" w:lineRule="auto"/>
        <w:outlineLvl w:val="0"/>
        <w:rPr>
          <w:rFonts w:ascii="Times New Roman" w:hAnsi="Times New Roman" w:eastAsia="Times New Roman" w:cs="Times New Roman"/>
          <w:i/>
          <w:sz w:val="26"/>
          <w:szCs w:val="26"/>
        </w:rPr>
      </w:pPr>
      <w:bookmarkStart w:id="128" w:name="_9m0868tabp3p" w:colFirst="0" w:colLast="0"/>
      <w:bookmarkEnd w:id="128"/>
      <w:bookmarkStart w:id="129" w:name="_Toc870"/>
      <w:bookmarkStart w:id="130" w:name="_Toc6964"/>
      <w:bookmarkStart w:id="131" w:name="_Toc27970"/>
      <w:r>
        <w:rPr>
          <w:rFonts w:ascii="Times New Roman" w:hAnsi="Times New Roman" w:eastAsia="Times New Roman" w:cs="Times New Roman"/>
          <w:i/>
          <w:sz w:val="26"/>
          <w:szCs w:val="26"/>
          <w:rtl w:val="0"/>
        </w:rPr>
        <w:t>5. Nghiệp vụ đổi trả và bảo hành sản phẩm</w:t>
      </w:r>
      <w:bookmarkEnd w:id="129"/>
      <w:bookmarkEnd w:id="130"/>
      <w:bookmarkEnd w:id="131"/>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9464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38" name="image38.png"/>
                    <pic:cNvPicPr preferRelativeResize="0"/>
                  </pic:nvPicPr>
                  <pic:blipFill>
                    <a:blip r:embed="rId28"/>
                    <a:srcRect/>
                    <a:stretch>
                      <a:fillRect/>
                    </a:stretch>
                  </pic:blipFill>
                  <pic:spPr>
                    <a:xfrm>
                      <a:off x="0" y="0"/>
                      <a:ext cx="5731200" cy="29464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3.5.a - Sơ đồ use case nghiệp vụ đổi trả và bảo hành</w:t>
      </w:r>
    </w:p>
    <w:p>
      <w:pPr>
        <w:pStyle w:val="4"/>
        <w:numPr>
          <w:ilvl w:val="0"/>
          <w:numId w:val="33"/>
        </w:numPr>
        <w:spacing w:line="240" w:lineRule="auto"/>
        <w:ind w:left="720" w:hanging="360"/>
        <w:rPr>
          <w:rFonts w:ascii="Times New Roman" w:hAnsi="Times New Roman" w:eastAsia="Times New Roman" w:cs="Times New Roman"/>
          <w:sz w:val="26"/>
          <w:szCs w:val="26"/>
          <w:u w:val="none"/>
        </w:rPr>
      </w:pPr>
      <w:bookmarkStart w:id="132" w:name="_4cez6m619iyf" w:colFirst="0" w:colLast="0"/>
      <w:bookmarkEnd w:id="132"/>
      <w:bookmarkStart w:id="133" w:name="_Toc25282"/>
      <w:bookmarkStart w:id="134" w:name="_Toc31236"/>
      <w:bookmarkStart w:id="135" w:name="_Toc11289"/>
      <w:r>
        <w:rPr>
          <w:rFonts w:ascii="Times New Roman" w:hAnsi="Times New Roman" w:eastAsia="Times New Roman" w:cs="Times New Roman"/>
          <w:sz w:val="26"/>
          <w:szCs w:val="26"/>
          <w:rtl w:val="0"/>
        </w:rPr>
        <w:t>Mô tả</w:t>
      </w:r>
      <w:bookmarkEnd w:id="133"/>
      <w:bookmarkEnd w:id="134"/>
      <w:bookmarkEnd w:id="135"/>
    </w:p>
    <w:p>
      <w:pPr>
        <w:spacing w:line="240" w:lineRule="auto"/>
        <w:rPr>
          <w:rFonts w:ascii="Times New Roman" w:hAnsi="Times New Roman" w:eastAsia="Times New Roman" w:cs="Times New Roman"/>
          <w:sz w:val="26"/>
          <w:szCs w:val="26"/>
        </w:rPr>
      </w:pPr>
    </w:p>
    <w:tbl>
      <w:tblPr>
        <w:tblStyle w:val="18"/>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nghiệp vụ: Đổi trả và bảo hành</w:t>
            </w:r>
          </w:p>
          <w:p>
            <w:pPr>
              <w:widowControl w:val="0"/>
              <w:numPr>
                <w:ilvl w:val="0"/>
                <w:numId w:val="5"/>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Nghiệp vụ bắt đầu khi khách hàng muốn đổi trả hoặc thực hiện bảo hành sản phẩm. Nghiệp vụ xử lý quy trình đổi trả và bảo hành sản phẩm tại cửa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cơ bản:</w:t>
            </w:r>
          </w:p>
          <w:p>
            <w:pPr>
              <w:widowControl w:val="0"/>
              <w:numPr>
                <w:ilvl w:val="0"/>
                <w:numId w:val="34"/>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tiếp nhận yêu cầu đổi trả và bảo hành của khách hàng</w:t>
            </w:r>
          </w:p>
          <w:p>
            <w:pPr>
              <w:widowControl w:val="0"/>
              <w:numPr>
                <w:ilvl w:val="0"/>
                <w:numId w:val="34"/>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kiểm tra tài khoản</w:t>
            </w:r>
          </w:p>
          <w:p>
            <w:pPr>
              <w:widowControl w:val="0"/>
              <w:numPr>
                <w:ilvl w:val="0"/>
                <w:numId w:val="34"/>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cung cấp cho nhân viên hỗ trợ hóa đơn mua hàng</w:t>
            </w:r>
          </w:p>
          <w:p>
            <w:pPr>
              <w:widowControl w:val="0"/>
              <w:numPr>
                <w:ilvl w:val="0"/>
                <w:numId w:val="34"/>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khách hàng thực hiện bảo hành sản phẩm:</w:t>
            </w:r>
          </w:p>
          <w:p>
            <w:pPr>
              <w:widowControl w:val="0"/>
              <w:numPr>
                <w:ilvl w:val="1"/>
                <w:numId w:val="34"/>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kiểm tra tình trạng bảo hành của sản phẩm</w:t>
            </w:r>
          </w:p>
          <w:p>
            <w:pPr>
              <w:widowControl w:val="0"/>
              <w:numPr>
                <w:ilvl w:val="1"/>
                <w:numId w:val="34"/>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làm thủ tục bảo hành</w:t>
            </w:r>
          </w:p>
          <w:p>
            <w:pPr>
              <w:widowControl w:val="0"/>
              <w:numPr>
                <w:ilvl w:val="1"/>
                <w:numId w:val="34"/>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chuyển sản phẩm đến cho nhân viên kỹ thuật thực hiện bảo hành</w:t>
            </w:r>
          </w:p>
          <w:p>
            <w:pPr>
              <w:widowControl w:val="0"/>
              <w:numPr>
                <w:ilvl w:val="1"/>
                <w:numId w:val="34"/>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thông báo với khách hàng khi bảo hành hoàn tất</w:t>
            </w:r>
          </w:p>
          <w:p>
            <w:pPr>
              <w:widowControl w:val="0"/>
              <w:numPr>
                <w:ilvl w:val="0"/>
                <w:numId w:val="34"/>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khách hàng thực hiện đổi sản phẩm:</w:t>
            </w:r>
          </w:p>
          <w:p>
            <w:pPr>
              <w:widowControl w:val="0"/>
              <w:numPr>
                <w:ilvl w:val="1"/>
                <w:numId w:val="34"/>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kiểm tra sản phẩm cần đổi trả</w:t>
            </w:r>
          </w:p>
          <w:p>
            <w:pPr>
              <w:widowControl w:val="0"/>
              <w:numPr>
                <w:ilvl w:val="1"/>
                <w:numId w:val="34"/>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khách hàng làm thủ tục đổi hoặc trả sản phẩm</w:t>
            </w:r>
          </w:p>
          <w:p>
            <w:pPr>
              <w:widowControl w:val="0"/>
              <w:numPr>
                <w:ilvl w:val="1"/>
                <w:numId w:val="34"/>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xác nhận thông tin từ các thủ tục đã được nhân viên hỗ trợ cung cấp</w:t>
            </w:r>
          </w:p>
          <w:p>
            <w:pPr>
              <w:widowControl w:val="0"/>
              <w:numPr>
                <w:ilvl w:val="1"/>
                <w:numId w:val="34"/>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tiến hành đổi sản phẩm hoặc thu hồi và hoàn tiền sản phẩm được trả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thay thế:</w:t>
            </w:r>
          </w:p>
          <w:p>
            <w:pPr>
              <w:widowControl w:val="0"/>
              <w:numPr>
                <w:ilvl w:val="0"/>
                <w:numId w:val="35"/>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không có hoặc đơn mua hàng không khả dụng ở dòng 3</w:t>
            </w:r>
          </w:p>
          <w:p>
            <w:pPr>
              <w:widowControl w:val="0"/>
              <w:numPr>
                <w:ilvl w:val="0"/>
                <w:numId w:val="35"/>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sản phẩm bảo đổi trả và bảo hành không hợp lệ ở dòng 4.1 và 5.1</w:t>
            </w:r>
          </w:p>
        </w:tc>
      </w:tr>
    </w:tbl>
    <w:p>
      <w:pPr>
        <w:spacing w:line="240" w:lineRule="auto"/>
        <w:rPr>
          <w:rFonts w:ascii="Times New Roman" w:hAnsi="Times New Roman" w:eastAsia="Times New Roman" w:cs="Times New Roman"/>
          <w:sz w:val="26"/>
          <w:szCs w:val="26"/>
        </w:rPr>
      </w:pPr>
    </w:p>
    <w:p>
      <w:pPr>
        <w:spacing w:line="240" w:lineRule="auto"/>
        <w:rPr>
          <w:rFonts w:ascii="Times New Roman" w:hAnsi="Times New Roman" w:eastAsia="Times New Roman" w:cs="Times New Roman"/>
          <w:sz w:val="26"/>
          <w:szCs w:val="26"/>
        </w:rPr>
      </w:pPr>
      <w:r>
        <w:br w:type="page"/>
      </w:r>
    </w:p>
    <w:p>
      <w:pPr>
        <w:pStyle w:val="4"/>
        <w:numPr>
          <w:ilvl w:val="0"/>
          <w:numId w:val="36"/>
        </w:numPr>
        <w:spacing w:line="240" w:lineRule="auto"/>
        <w:ind w:left="720" w:hanging="360"/>
        <w:rPr>
          <w:rFonts w:ascii="Times New Roman" w:hAnsi="Times New Roman" w:eastAsia="Times New Roman" w:cs="Times New Roman"/>
          <w:sz w:val="26"/>
          <w:szCs w:val="26"/>
          <w:u w:val="none"/>
        </w:rPr>
      </w:pPr>
      <w:bookmarkStart w:id="136" w:name="_6dya6rghnadw" w:colFirst="0" w:colLast="0"/>
      <w:bookmarkEnd w:id="136"/>
      <w:bookmarkStart w:id="137" w:name="_Toc4911"/>
      <w:bookmarkStart w:id="138" w:name="_Toc32619"/>
      <w:bookmarkStart w:id="139" w:name="_Toc20330"/>
      <w:r>
        <w:rPr>
          <w:rFonts w:ascii="Times New Roman" w:hAnsi="Times New Roman" w:eastAsia="Times New Roman" w:cs="Times New Roman"/>
          <w:sz w:val="26"/>
          <w:szCs w:val="26"/>
          <w:rtl w:val="0"/>
        </w:rPr>
        <w:t>Sơ đồ đối tượng nghiệp vụ</w:t>
      </w:r>
      <w:bookmarkEnd w:id="137"/>
      <w:bookmarkEnd w:id="138"/>
      <w:bookmarkEnd w:id="139"/>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991100"/>
            <wp:effectExtent l="0" t="0" r="0" b="0"/>
            <wp:docPr id="39" name="image48.png"/>
            <wp:cNvGraphicFramePr/>
            <a:graphic xmlns:a="http://schemas.openxmlformats.org/drawingml/2006/main">
              <a:graphicData uri="http://schemas.openxmlformats.org/drawingml/2006/picture">
                <pic:pic xmlns:pic="http://schemas.openxmlformats.org/drawingml/2006/picture">
                  <pic:nvPicPr>
                    <pic:cNvPr id="39" name="image48.png"/>
                    <pic:cNvPicPr preferRelativeResize="0"/>
                  </pic:nvPicPr>
                  <pic:blipFill>
                    <a:blip r:embed="rId29"/>
                    <a:srcRect/>
                    <a:stretch>
                      <a:fillRect/>
                    </a:stretch>
                  </pic:blipFill>
                  <pic:spPr>
                    <a:xfrm>
                      <a:off x="0" y="0"/>
                      <a:ext cx="5731200" cy="49911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3.5.b - Sơ đồ đối tượng nghiệp vụ của nghiệp vụ đổi trả và bảo hành</w:t>
      </w:r>
    </w:p>
    <w:p>
      <w:pPr>
        <w:pStyle w:val="4"/>
        <w:numPr>
          <w:ilvl w:val="0"/>
          <w:numId w:val="37"/>
        </w:numPr>
        <w:spacing w:line="240" w:lineRule="auto"/>
        <w:ind w:left="720" w:hanging="360"/>
        <w:rPr>
          <w:rFonts w:ascii="Times New Roman" w:hAnsi="Times New Roman" w:eastAsia="Times New Roman" w:cs="Times New Roman"/>
          <w:sz w:val="26"/>
          <w:szCs w:val="26"/>
          <w:u w:val="none"/>
        </w:rPr>
      </w:pPr>
      <w:bookmarkStart w:id="140" w:name="_8rqxv7quoy2p" w:colFirst="0" w:colLast="0"/>
      <w:bookmarkEnd w:id="140"/>
      <w:bookmarkStart w:id="141" w:name="_Toc9576"/>
      <w:bookmarkStart w:id="142" w:name="_Toc22120"/>
      <w:bookmarkStart w:id="143" w:name="_Toc5447"/>
      <w:r>
        <w:rPr>
          <w:rFonts w:ascii="Times New Roman" w:hAnsi="Times New Roman" w:eastAsia="Times New Roman" w:cs="Times New Roman"/>
          <w:sz w:val="26"/>
          <w:szCs w:val="26"/>
          <w:rtl w:val="0"/>
        </w:rPr>
        <w:t>Sơ đồ hoạt động</w:t>
      </w:r>
      <w:bookmarkEnd w:id="141"/>
      <w:bookmarkEnd w:id="142"/>
      <w:bookmarkEnd w:id="143"/>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52959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26" name="image25.png"/>
                    <pic:cNvPicPr preferRelativeResize="0"/>
                  </pic:nvPicPr>
                  <pic:blipFill>
                    <a:blip r:embed="rId30"/>
                    <a:srcRect/>
                    <a:stretch>
                      <a:fillRect/>
                    </a:stretch>
                  </pic:blipFill>
                  <pic:spPr>
                    <a:xfrm>
                      <a:off x="0" y="0"/>
                      <a:ext cx="5731200" cy="52959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3.5.c - Sơ đồ hoạt động của nghiệp vụ đổi trả và bảo hành</w:t>
      </w:r>
    </w:p>
    <w:p>
      <w:pPr>
        <w:pStyle w:val="4"/>
        <w:numPr>
          <w:ilvl w:val="0"/>
          <w:numId w:val="38"/>
        </w:numPr>
        <w:spacing w:line="240" w:lineRule="auto"/>
        <w:ind w:left="720" w:hanging="360"/>
        <w:rPr>
          <w:rFonts w:ascii="Times New Roman" w:hAnsi="Times New Roman" w:eastAsia="Times New Roman" w:cs="Times New Roman"/>
          <w:sz w:val="26"/>
          <w:szCs w:val="26"/>
          <w:u w:val="none"/>
        </w:rPr>
      </w:pPr>
      <w:bookmarkStart w:id="144" w:name="_djt6xqshd6mn" w:colFirst="0" w:colLast="0"/>
      <w:bookmarkEnd w:id="144"/>
      <w:bookmarkStart w:id="145" w:name="_Toc21965"/>
      <w:bookmarkStart w:id="146" w:name="_Toc16995"/>
      <w:bookmarkStart w:id="147" w:name="_Toc31480"/>
      <w:r>
        <w:rPr>
          <w:rFonts w:ascii="Times New Roman" w:hAnsi="Times New Roman" w:eastAsia="Times New Roman" w:cs="Times New Roman"/>
          <w:sz w:val="26"/>
          <w:szCs w:val="26"/>
          <w:rtl w:val="0"/>
        </w:rPr>
        <w:t>Sơ đồ cộng tác</w:t>
      </w:r>
      <w:bookmarkEnd w:id="145"/>
      <w:bookmarkEnd w:id="146"/>
      <w:bookmarkEnd w:id="147"/>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9497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22" name="image21.png"/>
                    <pic:cNvPicPr preferRelativeResize="0"/>
                  </pic:nvPicPr>
                  <pic:blipFill>
                    <a:blip r:embed="rId31"/>
                    <a:srcRect/>
                    <a:stretch>
                      <a:fillRect/>
                    </a:stretch>
                  </pic:blipFill>
                  <pic:spPr>
                    <a:xfrm>
                      <a:off x="0" y="0"/>
                      <a:ext cx="5731200" cy="39497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3.5.d - Sơ đồ cộng tác của nghiệp vụ đổi trả và bảo hành</w:t>
      </w:r>
    </w:p>
    <w:p>
      <w:pPr>
        <w:pStyle w:val="4"/>
        <w:numPr>
          <w:ilvl w:val="0"/>
          <w:numId w:val="39"/>
        </w:numPr>
        <w:spacing w:line="240" w:lineRule="auto"/>
        <w:ind w:left="720" w:hanging="360"/>
        <w:rPr>
          <w:rFonts w:ascii="Times New Roman" w:hAnsi="Times New Roman" w:eastAsia="Times New Roman" w:cs="Times New Roman"/>
          <w:sz w:val="26"/>
          <w:szCs w:val="26"/>
          <w:u w:val="none"/>
        </w:rPr>
      </w:pPr>
      <w:bookmarkStart w:id="148" w:name="_6fazlvu9oc2b" w:colFirst="0" w:colLast="0"/>
      <w:bookmarkEnd w:id="148"/>
      <w:bookmarkStart w:id="149" w:name="_Toc3154"/>
      <w:bookmarkStart w:id="150" w:name="_Toc12640"/>
      <w:bookmarkStart w:id="151" w:name="_Toc9456"/>
      <w:r>
        <w:rPr>
          <w:rFonts w:ascii="Times New Roman" w:hAnsi="Times New Roman" w:eastAsia="Times New Roman" w:cs="Times New Roman"/>
          <w:sz w:val="26"/>
          <w:szCs w:val="26"/>
          <w:rtl w:val="0"/>
        </w:rPr>
        <w:t>Sơ đồ tuần tự</w:t>
      </w:r>
      <w:bookmarkEnd w:id="149"/>
      <w:bookmarkEnd w:id="150"/>
      <w:bookmarkEnd w:id="151"/>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403600"/>
            <wp:effectExtent l="0" t="0" r="0" b="0"/>
            <wp:docPr id="78" name="image79.png"/>
            <wp:cNvGraphicFramePr/>
            <a:graphic xmlns:a="http://schemas.openxmlformats.org/drawingml/2006/main">
              <a:graphicData uri="http://schemas.openxmlformats.org/drawingml/2006/picture">
                <pic:pic xmlns:pic="http://schemas.openxmlformats.org/drawingml/2006/picture">
                  <pic:nvPicPr>
                    <pic:cNvPr id="78" name="image79.png"/>
                    <pic:cNvPicPr preferRelativeResize="0"/>
                  </pic:nvPicPr>
                  <pic:blipFill>
                    <a:blip r:embed="rId32"/>
                    <a:srcRect/>
                    <a:stretch>
                      <a:fillRect/>
                    </a:stretch>
                  </pic:blipFill>
                  <pic:spPr>
                    <a:xfrm>
                      <a:off x="0" y="0"/>
                      <a:ext cx="5731200" cy="34036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3.5.d - Sơ đồ tuần tự của nghiệp vụ đổi trả và bảo hành</w:t>
      </w:r>
    </w:p>
    <w:p>
      <w:pPr>
        <w:pStyle w:val="3"/>
        <w:spacing w:line="240" w:lineRule="auto"/>
        <w:outlineLvl w:val="0"/>
        <w:rPr>
          <w:rFonts w:ascii="Times New Roman" w:hAnsi="Times New Roman" w:eastAsia="Times New Roman" w:cs="Times New Roman"/>
          <w:i/>
          <w:sz w:val="26"/>
          <w:szCs w:val="26"/>
        </w:rPr>
      </w:pPr>
      <w:bookmarkStart w:id="152" w:name="_b29n9fw4maa7" w:colFirst="0" w:colLast="0"/>
      <w:bookmarkEnd w:id="152"/>
      <w:bookmarkStart w:id="153" w:name="_Toc32719"/>
      <w:bookmarkStart w:id="154" w:name="_Toc28741"/>
      <w:bookmarkStart w:id="155" w:name="_Toc14443"/>
      <w:r>
        <w:rPr>
          <w:rFonts w:ascii="Times New Roman" w:hAnsi="Times New Roman" w:eastAsia="Times New Roman" w:cs="Times New Roman"/>
          <w:i/>
          <w:sz w:val="26"/>
          <w:szCs w:val="26"/>
          <w:rtl w:val="0"/>
        </w:rPr>
        <w:t>6. Nghiệp vụ cung cấp sản phẩm</w:t>
      </w:r>
      <w:bookmarkEnd w:id="153"/>
      <w:bookmarkEnd w:id="154"/>
      <w:bookmarkEnd w:id="155"/>
    </w:p>
    <w:p>
      <w:pPr>
        <w:pStyle w:val="4"/>
        <w:numPr>
          <w:ilvl w:val="0"/>
          <w:numId w:val="40"/>
        </w:numPr>
        <w:spacing w:line="240" w:lineRule="auto"/>
        <w:ind w:left="720" w:hanging="360"/>
        <w:rPr>
          <w:rFonts w:ascii="Times New Roman" w:hAnsi="Times New Roman" w:eastAsia="Times New Roman" w:cs="Times New Roman"/>
          <w:sz w:val="26"/>
          <w:szCs w:val="26"/>
          <w:u w:val="none"/>
        </w:rPr>
      </w:pPr>
      <w:bookmarkStart w:id="156" w:name="_v9iambe29wl8" w:colFirst="0" w:colLast="0"/>
      <w:bookmarkEnd w:id="156"/>
      <w:bookmarkStart w:id="157" w:name="_Toc23907"/>
      <w:bookmarkStart w:id="158" w:name="_Toc15041"/>
      <w:bookmarkStart w:id="159" w:name="_Toc16890"/>
      <w:r>
        <w:rPr>
          <w:rFonts w:ascii="Times New Roman" w:hAnsi="Times New Roman" w:eastAsia="Times New Roman" w:cs="Times New Roman"/>
          <w:sz w:val="26"/>
          <w:szCs w:val="26"/>
          <w:rtl w:val="0"/>
        </w:rPr>
        <w:t>Mô tả</w:t>
      </w:r>
      <w:bookmarkEnd w:id="157"/>
      <w:bookmarkEnd w:id="158"/>
      <w:bookmarkEnd w:id="159"/>
    </w:p>
    <w:p>
      <w:pPr>
        <w:spacing w:line="240" w:lineRule="auto"/>
        <w:rPr>
          <w:rFonts w:ascii="Times New Roman" w:hAnsi="Times New Roman" w:eastAsia="Times New Roman" w:cs="Times New Roman"/>
          <w:sz w:val="26"/>
          <w:szCs w:val="26"/>
        </w:rPr>
      </w:pPr>
    </w:p>
    <w:tbl>
      <w:tblPr>
        <w:tblStyle w:val="19"/>
        <w:tblW w:w="902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0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nghiệp vụ: Cung cấp sản phẩm</w:t>
            </w:r>
          </w:p>
          <w:p>
            <w:pPr>
              <w:widowControl w:val="0"/>
              <w:numPr>
                <w:ilvl w:val="0"/>
                <w:numId w:val="5"/>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Nghiệp vụ bắt đầu khi nhân viên quản lý xác định cần nhập thêm sản phẩm cho cửa hàng. Nghiệp vụ giải quyết quá trình nhập sản phẩm cho cửa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cơ bản:</w:t>
            </w:r>
          </w:p>
          <w:p>
            <w:pPr>
              <w:widowControl w:val="0"/>
              <w:numPr>
                <w:ilvl w:val="0"/>
                <w:numId w:val="4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xem xét báo cáo doanh thu theo tháng từ nhân viên bán hàng</w:t>
            </w:r>
          </w:p>
          <w:p>
            <w:pPr>
              <w:widowControl w:val="0"/>
              <w:numPr>
                <w:ilvl w:val="0"/>
                <w:numId w:val="4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xác định các sản phẩm cần nhập thêm</w:t>
            </w:r>
          </w:p>
          <w:p>
            <w:pPr>
              <w:widowControl w:val="0"/>
              <w:numPr>
                <w:ilvl w:val="0"/>
                <w:numId w:val="4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liên hệ và hoàn thành thủ tục đặt hàng từ nhà cung cấp</w:t>
            </w:r>
          </w:p>
          <w:p>
            <w:pPr>
              <w:widowControl w:val="0"/>
              <w:numPr>
                <w:ilvl w:val="0"/>
                <w:numId w:val="4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Nhà cung cấp giao hàng theo đơn đã đặt của cửa hàng</w:t>
            </w:r>
          </w:p>
          <w:p>
            <w:pPr>
              <w:widowControl w:val="0"/>
              <w:numPr>
                <w:ilvl w:val="0"/>
                <w:numId w:val="4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giữ kho xác nhận các lần nhập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Các dòng thay thế:</w:t>
            </w:r>
          </w:p>
          <w:p>
            <w:pPr>
              <w:widowControl w:val="0"/>
              <w:numPr>
                <w:ilvl w:val="0"/>
                <w:numId w:val="4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sản phẩm lỗi ở dòng 5</w:t>
            </w:r>
          </w:p>
          <w:p>
            <w:pPr>
              <w:widowControl w:val="0"/>
              <w:numPr>
                <w:ilvl w:val="0"/>
                <w:numId w:val="4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số lần giao hàng quá quy định ở dòng 5</w:t>
            </w:r>
          </w:p>
        </w:tc>
      </w:tr>
    </w:tbl>
    <w:p>
      <w:pPr>
        <w:spacing w:line="240" w:lineRule="auto"/>
        <w:rPr>
          <w:rFonts w:ascii="Times New Roman" w:hAnsi="Times New Roman" w:eastAsia="Times New Roman" w:cs="Times New Roman"/>
          <w:sz w:val="26"/>
          <w:szCs w:val="26"/>
        </w:rPr>
      </w:pPr>
    </w:p>
    <w:p>
      <w:pPr>
        <w:pStyle w:val="4"/>
        <w:numPr>
          <w:ilvl w:val="0"/>
          <w:numId w:val="43"/>
        </w:numPr>
        <w:spacing w:line="240" w:lineRule="auto"/>
        <w:ind w:left="720" w:hanging="360"/>
        <w:rPr>
          <w:rFonts w:ascii="Times New Roman" w:hAnsi="Times New Roman" w:eastAsia="Times New Roman" w:cs="Times New Roman"/>
          <w:sz w:val="26"/>
          <w:szCs w:val="26"/>
          <w:u w:val="none"/>
        </w:rPr>
      </w:pPr>
      <w:bookmarkStart w:id="160" w:name="_hhifqu34uuar" w:colFirst="0" w:colLast="0"/>
      <w:bookmarkEnd w:id="160"/>
      <w:bookmarkStart w:id="161" w:name="_Toc22511"/>
      <w:bookmarkStart w:id="162" w:name="_Toc26008"/>
      <w:bookmarkStart w:id="163" w:name="_Toc24040"/>
      <w:r>
        <w:rPr>
          <w:rFonts w:ascii="Times New Roman" w:hAnsi="Times New Roman" w:eastAsia="Times New Roman" w:cs="Times New Roman"/>
          <w:sz w:val="26"/>
          <w:szCs w:val="26"/>
          <w:rtl w:val="0"/>
        </w:rPr>
        <w:t>Sơ đồ đối tượng nghiệp vụ</w:t>
      </w:r>
      <w:bookmarkEnd w:id="161"/>
      <w:bookmarkEnd w:id="162"/>
      <w:bookmarkEnd w:id="163"/>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175000"/>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54" name="image55.png"/>
                    <pic:cNvPicPr preferRelativeResize="0"/>
                  </pic:nvPicPr>
                  <pic:blipFill>
                    <a:blip r:embed="rId33"/>
                    <a:srcRect/>
                    <a:stretch>
                      <a:fillRect/>
                    </a:stretch>
                  </pic:blipFill>
                  <pic:spPr>
                    <a:xfrm>
                      <a:off x="0" y="0"/>
                      <a:ext cx="5731200" cy="31750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3.6.a - Sơ đồ đối tượng nghiệp vụ của nghiệp vụ cung cấp sản phẩm</w:t>
      </w:r>
    </w:p>
    <w:p>
      <w:pPr>
        <w:pStyle w:val="4"/>
        <w:numPr>
          <w:ilvl w:val="0"/>
          <w:numId w:val="44"/>
        </w:numPr>
        <w:spacing w:line="240" w:lineRule="auto"/>
        <w:ind w:left="720" w:hanging="360"/>
        <w:rPr>
          <w:rFonts w:ascii="Times New Roman" w:hAnsi="Times New Roman" w:eastAsia="Times New Roman" w:cs="Times New Roman"/>
          <w:sz w:val="26"/>
          <w:szCs w:val="26"/>
          <w:u w:val="none"/>
        </w:rPr>
      </w:pPr>
      <w:bookmarkStart w:id="164" w:name="_hiplxhqm6jqi" w:colFirst="0" w:colLast="0"/>
      <w:bookmarkEnd w:id="164"/>
      <w:bookmarkStart w:id="165" w:name="_Toc9916"/>
      <w:bookmarkStart w:id="166" w:name="_Toc16962"/>
      <w:bookmarkStart w:id="167" w:name="_Toc3201"/>
      <w:r>
        <w:rPr>
          <w:rFonts w:ascii="Times New Roman" w:hAnsi="Times New Roman" w:eastAsia="Times New Roman" w:cs="Times New Roman"/>
          <w:sz w:val="26"/>
          <w:szCs w:val="26"/>
          <w:rtl w:val="0"/>
        </w:rPr>
        <w:t>Sơ đồ hoạt động</w:t>
      </w:r>
      <w:bookmarkEnd w:id="165"/>
      <w:bookmarkEnd w:id="166"/>
      <w:bookmarkEnd w:id="167"/>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62865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34"/>
                    <a:srcRect/>
                    <a:stretch>
                      <a:fillRect/>
                    </a:stretch>
                  </pic:blipFill>
                  <pic:spPr>
                    <a:xfrm>
                      <a:off x="0" y="0"/>
                      <a:ext cx="5731200" cy="62865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3.6.b - Sơ đồ hoạt động của nghiệp vụ cung cấp sản phẩm</w:t>
      </w:r>
    </w:p>
    <w:p>
      <w:pPr>
        <w:pStyle w:val="4"/>
        <w:numPr>
          <w:ilvl w:val="0"/>
          <w:numId w:val="45"/>
        </w:numPr>
        <w:spacing w:line="240" w:lineRule="auto"/>
        <w:ind w:left="720" w:hanging="360"/>
        <w:rPr>
          <w:rFonts w:ascii="Times New Roman" w:hAnsi="Times New Roman" w:eastAsia="Times New Roman" w:cs="Times New Roman"/>
          <w:sz w:val="26"/>
          <w:szCs w:val="26"/>
          <w:u w:val="none"/>
        </w:rPr>
      </w:pPr>
      <w:bookmarkStart w:id="168" w:name="_g80gjwmp8j22" w:colFirst="0" w:colLast="0"/>
      <w:bookmarkEnd w:id="168"/>
      <w:bookmarkStart w:id="169" w:name="_Toc22115"/>
      <w:bookmarkStart w:id="170" w:name="_Toc24648"/>
      <w:bookmarkStart w:id="171" w:name="_Toc13544"/>
      <w:r>
        <w:rPr>
          <w:rFonts w:ascii="Times New Roman" w:hAnsi="Times New Roman" w:eastAsia="Times New Roman" w:cs="Times New Roman"/>
          <w:sz w:val="26"/>
          <w:szCs w:val="26"/>
          <w:rtl w:val="0"/>
        </w:rPr>
        <w:t>Sơ đồ cộng tác</w:t>
      </w:r>
      <w:bookmarkEnd w:id="169"/>
      <w:bookmarkEnd w:id="170"/>
      <w:bookmarkEnd w:id="171"/>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7211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20" name="image6.png"/>
                    <pic:cNvPicPr preferRelativeResize="0"/>
                  </pic:nvPicPr>
                  <pic:blipFill>
                    <a:blip r:embed="rId35"/>
                    <a:srcRect/>
                    <a:stretch>
                      <a:fillRect/>
                    </a:stretch>
                  </pic:blipFill>
                  <pic:spPr>
                    <a:xfrm>
                      <a:off x="0" y="0"/>
                      <a:ext cx="5731200" cy="37211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3.6.c - Sơ đồ cộng tác của nghiệp vụ cung cấp sản phẩm</w:t>
      </w:r>
    </w:p>
    <w:p>
      <w:pPr>
        <w:pStyle w:val="4"/>
        <w:numPr>
          <w:ilvl w:val="0"/>
          <w:numId w:val="46"/>
        </w:numPr>
        <w:spacing w:line="240" w:lineRule="auto"/>
        <w:ind w:left="720" w:hanging="360"/>
        <w:rPr>
          <w:rFonts w:ascii="Times New Roman" w:hAnsi="Times New Roman" w:eastAsia="Times New Roman" w:cs="Times New Roman"/>
          <w:sz w:val="26"/>
          <w:szCs w:val="26"/>
          <w:u w:val="none"/>
        </w:rPr>
      </w:pPr>
      <w:bookmarkStart w:id="172" w:name="_kfv2s9o8d1v8" w:colFirst="0" w:colLast="0"/>
      <w:bookmarkEnd w:id="172"/>
      <w:bookmarkStart w:id="173" w:name="_Toc22946"/>
      <w:bookmarkStart w:id="174" w:name="_Toc4361"/>
      <w:bookmarkStart w:id="175" w:name="_Toc14059"/>
      <w:r>
        <w:rPr>
          <w:rFonts w:ascii="Times New Roman" w:hAnsi="Times New Roman" w:eastAsia="Times New Roman" w:cs="Times New Roman"/>
          <w:sz w:val="26"/>
          <w:szCs w:val="26"/>
          <w:rtl w:val="0"/>
        </w:rPr>
        <w:t>Sơ đồ tuần tự</w:t>
      </w:r>
      <w:bookmarkEnd w:id="173"/>
      <w:bookmarkEnd w:id="174"/>
      <w:bookmarkEnd w:id="175"/>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533900"/>
            <wp:effectExtent l="0" t="0" r="0" b="0"/>
            <wp:docPr id="47" name="image56.png"/>
            <wp:cNvGraphicFramePr/>
            <a:graphic xmlns:a="http://schemas.openxmlformats.org/drawingml/2006/main">
              <a:graphicData uri="http://schemas.openxmlformats.org/drawingml/2006/picture">
                <pic:pic xmlns:pic="http://schemas.openxmlformats.org/drawingml/2006/picture">
                  <pic:nvPicPr>
                    <pic:cNvPr id="47" name="image56.png"/>
                    <pic:cNvPicPr preferRelativeResize="0"/>
                  </pic:nvPicPr>
                  <pic:blipFill>
                    <a:blip r:embed="rId36"/>
                    <a:srcRect/>
                    <a:stretch>
                      <a:fillRect/>
                    </a:stretch>
                  </pic:blipFill>
                  <pic:spPr>
                    <a:xfrm>
                      <a:off x="0" y="0"/>
                      <a:ext cx="5731200" cy="45339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3.6.d - Sơ đồ tuần tự của nghiệp vụ cung cấp sản phẩm</w:t>
      </w:r>
    </w:p>
    <w:p>
      <w:pPr>
        <w:pStyle w:val="2"/>
        <w:spacing w:line="240" w:lineRule="auto"/>
        <w:rPr>
          <w:rFonts w:ascii="Times New Roman" w:hAnsi="Times New Roman" w:eastAsia="Times New Roman" w:cs="Times New Roman"/>
          <w:b/>
          <w:sz w:val="32"/>
          <w:szCs w:val="32"/>
        </w:rPr>
      </w:pPr>
      <w:bookmarkStart w:id="176" w:name="_pf83hz806m5x" w:colFirst="0" w:colLast="0"/>
      <w:bookmarkEnd w:id="176"/>
      <w:bookmarkStart w:id="177" w:name="_Toc31393"/>
      <w:bookmarkStart w:id="178" w:name="_Toc9771"/>
      <w:bookmarkStart w:id="179" w:name="_Toc26329"/>
      <w:r>
        <w:rPr>
          <w:rFonts w:ascii="Times New Roman" w:hAnsi="Times New Roman" w:eastAsia="Times New Roman" w:cs="Times New Roman"/>
          <w:b/>
          <w:sz w:val="32"/>
          <w:szCs w:val="32"/>
          <w:rtl w:val="0"/>
        </w:rPr>
        <w:t>Phần 3. Mô hình hóa chức năng</w:t>
      </w:r>
      <w:bookmarkEnd w:id="177"/>
      <w:bookmarkEnd w:id="178"/>
      <w:bookmarkEnd w:id="179"/>
    </w:p>
    <w:p>
      <w:pPr>
        <w:pStyle w:val="3"/>
        <w:spacing w:line="240" w:lineRule="auto"/>
        <w:outlineLvl w:val="0"/>
        <w:rPr>
          <w:rFonts w:ascii="Times New Roman" w:hAnsi="Times New Roman" w:eastAsia="Times New Roman" w:cs="Times New Roman"/>
          <w:i/>
          <w:sz w:val="26"/>
          <w:szCs w:val="26"/>
        </w:rPr>
      </w:pPr>
      <w:bookmarkStart w:id="180" w:name="_2w7helae0t57" w:colFirst="0" w:colLast="0"/>
      <w:bookmarkEnd w:id="180"/>
      <w:bookmarkStart w:id="181" w:name="_Toc10306"/>
      <w:bookmarkStart w:id="182" w:name="_Toc15920"/>
      <w:bookmarkStart w:id="183" w:name="_Toc9298"/>
      <w:r>
        <w:rPr>
          <w:rFonts w:ascii="Times New Roman" w:hAnsi="Times New Roman" w:eastAsia="Times New Roman" w:cs="Times New Roman"/>
          <w:i/>
          <w:sz w:val="26"/>
          <w:szCs w:val="26"/>
          <w:rtl w:val="0"/>
        </w:rPr>
        <w:t>1. Sơ đồ Use case hệ thống</w:t>
      </w:r>
      <w:bookmarkEnd w:id="181"/>
      <w:bookmarkEnd w:id="182"/>
      <w:bookmarkEnd w:id="183"/>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516890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56" name="image52.png"/>
                    <pic:cNvPicPr preferRelativeResize="0"/>
                  </pic:nvPicPr>
                  <pic:blipFill>
                    <a:blip r:embed="rId37"/>
                    <a:srcRect/>
                    <a:stretch>
                      <a:fillRect/>
                    </a:stretch>
                  </pic:blipFill>
                  <pic:spPr>
                    <a:xfrm>
                      <a:off x="0" y="0"/>
                      <a:ext cx="5731200" cy="51689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3.1 - Sơ đồ use case hệ thống của cửa hàng điện máy</w:t>
      </w:r>
    </w:p>
    <w:p>
      <w:pPr>
        <w:spacing w:line="240" w:lineRule="auto"/>
        <w:rPr>
          <w:rFonts w:ascii="Times New Roman" w:hAnsi="Times New Roman" w:eastAsia="Times New Roman" w:cs="Times New Roman"/>
          <w:sz w:val="26"/>
          <w:szCs w:val="26"/>
        </w:rPr>
      </w:pPr>
    </w:p>
    <w:p>
      <w:pPr>
        <w:pStyle w:val="3"/>
        <w:spacing w:line="240" w:lineRule="auto"/>
        <w:outlineLvl w:val="0"/>
        <w:rPr>
          <w:rFonts w:ascii="Times New Roman" w:hAnsi="Times New Roman" w:eastAsia="Times New Roman" w:cs="Times New Roman"/>
          <w:i/>
          <w:sz w:val="26"/>
          <w:szCs w:val="26"/>
        </w:rPr>
      </w:pPr>
      <w:bookmarkStart w:id="184" w:name="_4sohpwkwssww" w:colFirst="0" w:colLast="0"/>
      <w:bookmarkEnd w:id="184"/>
      <w:bookmarkStart w:id="185" w:name="_Toc22310"/>
      <w:bookmarkStart w:id="186" w:name="_Toc15347"/>
      <w:bookmarkStart w:id="187" w:name="_Toc9655"/>
      <w:r>
        <w:rPr>
          <w:rFonts w:ascii="Times New Roman" w:hAnsi="Times New Roman" w:eastAsia="Times New Roman" w:cs="Times New Roman"/>
          <w:i/>
          <w:sz w:val="26"/>
          <w:szCs w:val="26"/>
          <w:rtl w:val="0"/>
        </w:rPr>
        <w:t>2. Chức năng đăng nhập</w:t>
      </w:r>
      <w:bookmarkEnd w:id="185"/>
      <w:bookmarkEnd w:id="186"/>
      <w:bookmarkEnd w:id="187"/>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233670" cy="2276475"/>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79" name="image78.png"/>
                    <pic:cNvPicPr preferRelativeResize="0"/>
                  </pic:nvPicPr>
                  <pic:blipFill>
                    <a:blip r:embed="rId38"/>
                    <a:srcRect/>
                    <a:stretch>
                      <a:fillRect/>
                    </a:stretch>
                  </pic:blipFill>
                  <pic:spPr>
                    <a:xfrm>
                      <a:off x="0" y="0"/>
                      <a:ext cx="5233988" cy="2276475"/>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3.2.a - Sơ đồ use case chi tiết chức năng đăng nhập</w:t>
      </w:r>
    </w:p>
    <w:p>
      <w:pPr>
        <w:rPr>
          <w:rFonts w:ascii="Times New Roman" w:hAnsi="Times New Roman" w:eastAsia="Times New Roman" w:cs="Times New Roman"/>
          <w:sz w:val="26"/>
          <w:szCs w:val="26"/>
        </w:rPr>
      </w:pPr>
    </w:p>
    <w:p>
      <w:pPr>
        <w:pStyle w:val="4"/>
        <w:outlineLvl w:val="9"/>
        <w:rPr>
          <w:rFonts w:ascii="Times New Roman" w:hAnsi="Times New Roman" w:eastAsia="Times New Roman" w:cs="Times New Roman"/>
          <w:sz w:val="26"/>
          <w:szCs w:val="26"/>
        </w:rPr>
      </w:pPr>
      <w:bookmarkStart w:id="188" w:name="_mt90yp3bck8w" w:colFirst="0" w:colLast="0"/>
      <w:bookmarkEnd w:id="188"/>
      <w:r>
        <w:br w:type="page"/>
      </w:r>
    </w:p>
    <w:p>
      <w:pPr>
        <w:pStyle w:val="4"/>
        <w:numPr>
          <w:ilvl w:val="0"/>
          <w:numId w:val="47"/>
        </w:numPr>
        <w:ind w:left="720" w:hanging="360"/>
        <w:rPr>
          <w:rFonts w:ascii="Times New Roman" w:hAnsi="Times New Roman" w:eastAsia="Times New Roman" w:cs="Times New Roman"/>
          <w:sz w:val="26"/>
          <w:szCs w:val="26"/>
          <w:u w:val="none"/>
        </w:rPr>
      </w:pPr>
      <w:bookmarkStart w:id="189" w:name="_h24i5zz69fvm" w:colFirst="0" w:colLast="0"/>
      <w:bookmarkEnd w:id="189"/>
      <w:bookmarkStart w:id="190" w:name="_Toc29993"/>
      <w:bookmarkStart w:id="191" w:name="_Toc32271"/>
      <w:bookmarkStart w:id="192" w:name="_Toc20303"/>
      <w:r>
        <w:rPr>
          <w:rFonts w:ascii="Times New Roman" w:hAnsi="Times New Roman" w:eastAsia="Times New Roman" w:cs="Times New Roman"/>
          <w:sz w:val="26"/>
          <w:szCs w:val="26"/>
          <w:rtl w:val="0"/>
        </w:rPr>
        <w:t>Mô tả</w:t>
      </w:r>
      <w:bookmarkEnd w:id="190"/>
      <w:bookmarkEnd w:id="191"/>
      <w:bookmarkEnd w:id="192"/>
    </w:p>
    <w:tbl>
      <w:tblPr>
        <w:tblStyle w:val="20"/>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6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DangNhap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nhân viên mở phần mềm quản lý cửa hàng điện máy và thực thi đăng nhập.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 Đăng ký.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4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mở phần mềm quản lý cửa hàng điện máy.</w:t>
            </w:r>
          </w:p>
          <w:p>
            <w:pPr>
              <w:widowControl w:val="0"/>
              <w:numPr>
                <w:ilvl w:val="0"/>
                <w:numId w:val="4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đăng nhập</w:t>
            </w:r>
          </w:p>
          <w:p>
            <w:pPr>
              <w:widowControl w:val="0"/>
              <w:numPr>
                <w:ilvl w:val="0"/>
                <w:numId w:val="4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nhập thông tin tên tài khoản và mật khẩu và xác nhận đăng nhập</w:t>
            </w:r>
          </w:p>
          <w:p>
            <w:pPr>
              <w:widowControl w:val="0"/>
              <w:numPr>
                <w:ilvl w:val="0"/>
                <w:numId w:val="4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kiểm tra tên tài khoản và mật khẩu.</w:t>
            </w:r>
          </w:p>
          <w:p>
            <w:pPr>
              <w:widowControl w:val="0"/>
              <w:numPr>
                <w:ilvl w:val="0"/>
                <w:numId w:val="4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tài khoản hợp lệ, hệ thống sẽ hiển thị màn hình chính.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5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không hợp lệ, hệ thống yêu cầu nhân viên nhập thông tin lại hoặc đăng ký tài khoản mới.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5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mở phần mềm 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5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Nhân viên có thể thực thi các chức năng quản lý của phần mềm.</w:t>
            </w:r>
          </w:p>
          <w:p>
            <w:pPr>
              <w:widowControl w:val="0"/>
              <w:numPr>
                <w:ilvl w:val="0"/>
                <w:numId w:val="5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đăng nhập.</w:t>
            </w:r>
          </w:p>
        </w:tc>
      </w:tr>
    </w:tbl>
    <w:p>
      <w:pPr>
        <w:pStyle w:val="4"/>
        <w:numPr>
          <w:ilvl w:val="0"/>
          <w:numId w:val="53"/>
        </w:numPr>
        <w:spacing w:line="240" w:lineRule="auto"/>
        <w:ind w:left="720" w:hanging="360"/>
        <w:rPr>
          <w:rFonts w:ascii="Times New Roman" w:hAnsi="Times New Roman" w:eastAsia="Times New Roman" w:cs="Times New Roman"/>
          <w:sz w:val="26"/>
          <w:szCs w:val="26"/>
          <w:u w:val="none"/>
        </w:rPr>
      </w:pPr>
      <w:bookmarkStart w:id="193" w:name="_zqi1cnmgtyc" w:colFirst="0" w:colLast="0"/>
      <w:bookmarkEnd w:id="193"/>
      <w:bookmarkStart w:id="194" w:name="_Toc26169"/>
      <w:bookmarkStart w:id="195" w:name="_Toc1991"/>
      <w:bookmarkStart w:id="196" w:name="_Toc3491"/>
      <w:r>
        <w:rPr>
          <w:rFonts w:ascii="Times New Roman" w:hAnsi="Times New Roman" w:eastAsia="Times New Roman" w:cs="Times New Roman"/>
          <w:sz w:val="26"/>
          <w:szCs w:val="26"/>
          <w:rtl w:val="0"/>
        </w:rPr>
        <w:t>Sơ đồ hoạt động</w:t>
      </w:r>
      <w:bookmarkEnd w:id="194"/>
      <w:bookmarkEnd w:id="195"/>
      <w:bookmarkEnd w:id="196"/>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547995" cy="4130675"/>
            <wp:effectExtent l="0" t="0" r="0" b="0"/>
            <wp:docPr id="66" name="image64.png"/>
            <wp:cNvGraphicFramePr/>
            <a:graphic xmlns:a="http://schemas.openxmlformats.org/drawingml/2006/main">
              <a:graphicData uri="http://schemas.openxmlformats.org/drawingml/2006/picture">
                <pic:pic xmlns:pic="http://schemas.openxmlformats.org/drawingml/2006/picture">
                  <pic:nvPicPr>
                    <pic:cNvPr id="66" name="image64.png"/>
                    <pic:cNvPicPr preferRelativeResize="0"/>
                  </pic:nvPicPr>
                  <pic:blipFill>
                    <a:blip r:embed="rId39"/>
                    <a:srcRect/>
                    <a:stretch>
                      <a:fillRect/>
                    </a:stretch>
                  </pic:blipFill>
                  <pic:spPr>
                    <a:xfrm>
                      <a:off x="0" y="0"/>
                      <a:ext cx="5548313" cy="413078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Hinh 3.2.b - Sơ đồ hoạt động của chức năng đăng nhập</w:t>
      </w:r>
    </w:p>
    <w:p>
      <w:pPr>
        <w:pStyle w:val="4"/>
        <w:numPr>
          <w:ilvl w:val="0"/>
          <w:numId w:val="54"/>
        </w:numPr>
        <w:spacing w:line="240" w:lineRule="auto"/>
        <w:ind w:left="720" w:hanging="360"/>
        <w:rPr>
          <w:rFonts w:ascii="Times New Roman" w:hAnsi="Times New Roman" w:eastAsia="Times New Roman" w:cs="Times New Roman"/>
          <w:sz w:val="26"/>
          <w:szCs w:val="26"/>
          <w:u w:val="none"/>
        </w:rPr>
      </w:pPr>
      <w:bookmarkStart w:id="197" w:name="_n6lgwjv331tw" w:colFirst="0" w:colLast="0"/>
      <w:bookmarkEnd w:id="197"/>
      <w:bookmarkStart w:id="198" w:name="_Toc25528"/>
      <w:bookmarkStart w:id="199" w:name="_Toc5121"/>
      <w:bookmarkStart w:id="200" w:name="_Toc24674"/>
      <w:r>
        <w:rPr>
          <w:rFonts w:ascii="Times New Roman" w:hAnsi="Times New Roman" w:eastAsia="Times New Roman" w:cs="Times New Roman"/>
          <w:sz w:val="26"/>
          <w:szCs w:val="26"/>
          <w:rtl w:val="0"/>
        </w:rPr>
        <w:t>Sơ đồ tuần tự</w:t>
      </w:r>
      <w:bookmarkEnd w:id="198"/>
      <w:bookmarkEnd w:id="199"/>
      <w:bookmarkEnd w:id="200"/>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721100"/>
            <wp:effectExtent l="0" t="0" r="0" b="0"/>
            <wp:docPr id="93" name="image93.png"/>
            <wp:cNvGraphicFramePr/>
            <a:graphic xmlns:a="http://schemas.openxmlformats.org/drawingml/2006/main">
              <a:graphicData uri="http://schemas.openxmlformats.org/drawingml/2006/picture">
                <pic:pic xmlns:pic="http://schemas.openxmlformats.org/drawingml/2006/picture">
                  <pic:nvPicPr>
                    <pic:cNvPr id="93" name="image93.png"/>
                    <pic:cNvPicPr preferRelativeResize="0"/>
                  </pic:nvPicPr>
                  <pic:blipFill>
                    <a:blip r:embed="rId40"/>
                    <a:srcRect/>
                    <a:stretch>
                      <a:fillRect/>
                    </a:stretch>
                  </pic:blipFill>
                  <pic:spPr>
                    <a:xfrm>
                      <a:off x="0" y="0"/>
                      <a:ext cx="5731200" cy="37211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3.2.c - Sơ đồ tuần tự của chức năng đăng nhập</w:t>
      </w:r>
    </w:p>
    <w:p>
      <w:pPr>
        <w:pStyle w:val="3"/>
        <w:spacing w:line="240" w:lineRule="auto"/>
        <w:outlineLvl w:val="9"/>
        <w:rPr>
          <w:rFonts w:ascii="Times New Roman" w:hAnsi="Times New Roman" w:eastAsia="Times New Roman" w:cs="Times New Roman"/>
          <w:sz w:val="26"/>
          <w:szCs w:val="26"/>
        </w:rPr>
      </w:pPr>
      <w:bookmarkStart w:id="201" w:name="_jsvfpickdwxd" w:colFirst="0" w:colLast="0"/>
      <w:bookmarkEnd w:id="201"/>
      <w:r>
        <w:br w:type="page"/>
      </w:r>
    </w:p>
    <w:p>
      <w:pPr>
        <w:pStyle w:val="3"/>
        <w:spacing w:line="240" w:lineRule="auto"/>
        <w:outlineLvl w:val="0"/>
        <w:rPr>
          <w:rFonts w:ascii="Times New Roman" w:hAnsi="Times New Roman" w:eastAsia="Times New Roman" w:cs="Times New Roman"/>
          <w:i/>
          <w:sz w:val="26"/>
          <w:szCs w:val="26"/>
        </w:rPr>
      </w:pPr>
      <w:bookmarkStart w:id="202" w:name="_sgioyokx8vat" w:colFirst="0" w:colLast="0"/>
      <w:bookmarkEnd w:id="202"/>
      <w:bookmarkStart w:id="203" w:name="_Toc9419"/>
      <w:bookmarkStart w:id="204" w:name="_Toc24459"/>
      <w:bookmarkStart w:id="205" w:name="_Toc18248"/>
      <w:r>
        <w:rPr>
          <w:rFonts w:ascii="Times New Roman" w:hAnsi="Times New Roman" w:eastAsia="Times New Roman" w:cs="Times New Roman"/>
          <w:i/>
          <w:sz w:val="26"/>
          <w:szCs w:val="26"/>
          <w:rtl w:val="0"/>
        </w:rPr>
        <w:t>3. Chức năng quản lý phiếu giao hàng</w:t>
      </w:r>
      <w:bookmarkEnd w:id="203"/>
      <w:bookmarkEnd w:id="204"/>
      <w:bookmarkEnd w:id="205"/>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906135" cy="2671445"/>
            <wp:effectExtent l="0" t="0" r="0" b="0"/>
            <wp:docPr id="62" name="image59.png"/>
            <wp:cNvGraphicFramePr/>
            <a:graphic xmlns:a="http://schemas.openxmlformats.org/drawingml/2006/main">
              <a:graphicData uri="http://schemas.openxmlformats.org/drawingml/2006/picture">
                <pic:pic xmlns:pic="http://schemas.openxmlformats.org/drawingml/2006/picture">
                  <pic:nvPicPr>
                    <pic:cNvPr id="62" name="image59.png"/>
                    <pic:cNvPicPr preferRelativeResize="0"/>
                  </pic:nvPicPr>
                  <pic:blipFill>
                    <a:blip r:embed="rId41"/>
                    <a:srcRect/>
                    <a:stretch>
                      <a:fillRect/>
                    </a:stretch>
                  </pic:blipFill>
                  <pic:spPr>
                    <a:xfrm>
                      <a:off x="0" y="0"/>
                      <a:ext cx="5906596" cy="2671769"/>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3.3.a - Sơ đồ use case chức năng quản lý phiếu giao hàng</w:t>
      </w:r>
    </w:p>
    <w:p>
      <w:pPr>
        <w:pStyle w:val="4"/>
        <w:outlineLvl w:val="9"/>
        <w:rPr>
          <w:rFonts w:ascii="Times New Roman" w:hAnsi="Times New Roman" w:eastAsia="Times New Roman" w:cs="Times New Roman"/>
          <w:sz w:val="26"/>
          <w:szCs w:val="26"/>
        </w:rPr>
      </w:pPr>
      <w:bookmarkStart w:id="206" w:name="_qt8xsmj8frzi" w:colFirst="0" w:colLast="0"/>
      <w:bookmarkEnd w:id="206"/>
      <w:r>
        <w:br w:type="page"/>
      </w:r>
    </w:p>
    <w:p>
      <w:pPr>
        <w:pStyle w:val="4"/>
        <w:numPr>
          <w:ilvl w:val="0"/>
          <w:numId w:val="55"/>
        </w:numPr>
        <w:ind w:left="720" w:hanging="360"/>
        <w:rPr>
          <w:rFonts w:ascii="Times New Roman" w:hAnsi="Times New Roman" w:eastAsia="Times New Roman" w:cs="Times New Roman"/>
          <w:sz w:val="26"/>
          <w:szCs w:val="26"/>
          <w:u w:val="none"/>
        </w:rPr>
      </w:pPr>
      <w:bookmarkStart w:id="207" w:name="_8e544mbykjbk" w:colFirst="0" w:colLast="0"/>
      <w:bookmarkEnd w:id="207"/>
      <w:bookmarkStart w:id="208" w:name="_Toc22551"/>
      <w:bookmarkStart w:id="209" w:name="_Toc20057"/>
      <w:bookmarkStart w:id="210" w:name="_Toc3825"/>
      <w:r>
        <w:rPr>
          <w:rFonts w:ascii="Times New Roman" w:hAnsi="Times New Roman" w:eastAsia="Times New Roman" w:cs="Times New Roman"/>
          <w:sz w:val="26"/>
          <w:szCs w:val="26"/>
          <w:rtl w:val="0"/>
        </w:rPr>
        <w:t>Mô tả</w:t>
      </w:r>
      <w:bookmarkEnd w:id="208"/>
      <w:bookmarkEnd w:id="209"/>
      <w:bookmarkEnd w:id="210"/>
    </w:p>
    <w:p>
      <w:pPr>
        <w:spacing w:line="240" w:lineRule="auto"/>
        <w:rPr>
          <w:rFonts w:ascii="Times New Roman" w:hAnsi="Times New Roman" w:eastAsia="Times New Roman" w:cs="Times New Roman"/>
          <w:sz w:val="26"/>
          <w:szCs w:val="26"/>
        </w:rPr>
      </w:pPr>
    </w:p>
    <w:tbl>
      <w:tblPr>
        <w:tblStyle w:val="21"/>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6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phiếu giao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GiaoHang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nhân viên bán hàng có yêu cầu kiểm tra hoặc cập nhật thông tin phiếu giao hàng trong cơ sở dữ liệu.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 bán hàng</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Đăng nhập</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Extend:Thêm phiếu giao hàng, Hủy phiếu giao hàng, Xem phiếu giao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4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thực hiện đăng nhập hệ thống (Use case Đăng nhập)</w:t>
            </w:r>
          </w:p>
          <w:p>
            <w:pPr>
              <w:widowControl w:val="0"/>
              <w:numPr>
                <w:ilvl w:val="0"/>
                <w:numId w:val="4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mở màn hình lập đơn giao hàng.</w:t>
            </w:r>
          </w:p>
          <w:p>
            <w:pPr>
              <w:widowControl w:val="0"/>
              <w:numPr>
                <w:ilvl w:val="0"/>
                <w:numId w:val="4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quản lý có thông tin phiếu giao hàng và hóa đơn bán hàng.</w:t>
            </w:r>
          </w:p>
          <w:p>
            <w:pPr>
              <w:widowControl w:val="0"/>
              <w:numPr>
                <w:ilvl w:val="0"/>
                <w:numId w:val="4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chọn chức năng thực thi:</w:t>
            </w:r>
          </w:p>
          <w:p>
            <w:pPr>
              <w:widowControl w:val="0"/>
              <w:numPr>
                <w:ilvl w:val="0"/>
                <w:numId w:val="56"/>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thêm: Nhập thông tin phiếu giao</w:t>
            </w:r>
          </w:p>
          <w:p>
            <w:pPr>
              <w:widowControl w:val="0"/>
              <w:numPr>
                <w:ilvl w:val="0"/>
                <w:numId w:val="56"/>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xóa: Chọn phiếu giao muốn xóa.</w:t>
            </w:r>
          </w:p>
          <w:p>
            <w:pPr>
              <w:widowControl w:val="0"/>
              <w:numPr>
                <w:ilvl w:val="0"/>
                <w:numId w:val="56"/>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xem chi tiết phiếu giao: Chọn phiếu giao muốn xem.</w:t>
            </w:r>
          </w:p>
          <w:p>
            <w:pPr>
              <w:widowControl w:val="0"/>
              <w:numPr>
                <w:ilvl w:val="0"/>
                <w:numId w:val="4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thực thi chức năng do nhân viên chọn</w:t>
            </w:r>
          </w:p>
          <w:p>
            <w:pPr>
              <w:widowControl w:val="0"/>
              <w:numPr>
                <w:ilvl w:val="0"/>
                <w:numId w:val="4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kết quả thực thi.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5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phiếu giao muốn xóa không hợp lệ, hệ thống hủy thực thi và yêu cầu nhập thông tin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5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phải đăng nhập vào hệ thống</w:t>
            </w:r>
          </w:p>
          <w:p>
            <w:pPr>
              <w:widowControl w:val="0"/>
              <w:numPr>
                <w:ilvl w:val="0"/>
                <w:numId w:val="5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Phải có hóa đơn bán hàng trước đó.</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5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Thông tin phiếu giao hàng được cập nhật, có thể in phiếu giao hàng.</w:t>
            </w:r>
          </w:p>
          <w:p>
            <w:pPr>
              <w:widowControl w:val="0"/>
              <w:numPr>
                <w:ilvl w:val="0"/>
                <w:numId w:val="5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phiếu giao hàng.</w:t>
            </w:r>
          </w:p>
        </w:tc>
      </w:tr>
    </w:tbl>
    <w:p>
      <w:pPr>
        <w:spacing w:line="240" w:lineRule="auto"/>
        <w:rPr>
          <w:rFonts w:ascii="Times New Roman" w:hAnsi="Times New Roman" w:eastAsia="Times New Roman" w:cs="Times New Roman"/>
          <w:sz w:val="26"/>
          <w:szCs w:val="26"/>
        </w:rPr>
      </w:pPr>
    </w:p>
    <w:p>
      <w:pPr>
        <w:pStyle w:val="4"/>
        <w:numPr>
          <w:ilvl w:val="0"/>
          <w:numId w:val="57"/>
        </w:numPr>
        <w:spacing w:line="240" w:lineRule="auto"/>
        <w:ind w:left="720" w:hanging="360"/>
        <w:rPr>
          <w:rFonts w:ascii="Times New Roman" w:hAnsi="Times New Roman" w:eastAsia="Times New Roman" w:cs="Times New Roman"/>
          <w:sz w:val="26"/>
          <w:szCs w:val="26"/>
          <w:u w:val="none"/>
        </w:rPr>
      </w:pPr>
      <w:bookmarkStart w:id="211" w:name="_519msluhp3h1" w:colFirst="0" w:colLast="0"/>
      <w:bookmarkEnd w:id="211"/>
      <w:bookmarkStart w:id="212" w:name="_Toc8805"/>
      <w:bookmarkStart w:id="213" w:name="_Toc3981"/>
      <w:bookmarkStart w:id="214" w:name="_Toc7191"/>
      <w:r>
        <w:rPr>
          <w:rFonts w:ascii="Times New Roman" w:hAnsi="Times New Roman" w:eastAsia="Times New Roman" w:cs="Times New Roman"/>
          <w:sz w:val="26"/>
          <w:szCs w:val="26"/>
          <w:rtl w:val="0"/>
        </w:rPr>
        <w:t>Sơ đồ hoạt động</w:t>
      </w:r>
      <w:bookmarkEnd w:id="212"/>
      <w:bookmarkEnd w:id="213"/>
      <w:bookmarkEnd w:id="214"/>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6449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10" name="image14.png"/>
                    <pic:cNvPicPr preferRelativeResize="0"/>
                  </pic:nvPicPr>
                  <pic:blipFill>
                    <a:blip r:embed="rId42"/>
                    <a:srcRect/>
                    <a:stretch>
                      <a:fillRect/>
                    </a:stretch>
                  </pic:blipFill>
                  <pic:spPr>
                    <a:xfrm>
                      <a:off x="0" y="0"/>
                      <a:ext cx="5731200" cy="36449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3.3.b - Sơ đồ hoạt động của chức năng quản lý phiếu giao hàng</w:t>
      </w:r>
    </w:p>
    <w:p>
      <w:pPr>
        <w:pStyle w:val="4"/>
        <w:spacing w:line="240" w:lineRule="auto"/>
        <w:outlineLvl w:val="9"/>
        <w:rPr>
          <w:rFonts w:ascii="Times New Roman" w:hAnsi="Times New Roman" w:eastAsia="Times New Roman" w:cs="Times New Roman"/>
          <w:sz w:val="26"/>
          <w:szCs w:val="26"/>
        </w:rPr>
      </w:pPr>
      <w:bookmarkStart w:id="215" w:name="_2w83k5n5wikw" w:colFirst="0" w:colLast="0"/>
      <w:bookmarkEnd w:id="215"/>
      <w:r>
        <w:br w:type="page"/>
      </w:r>
    </w:p>
    <w:p>
      <w:pPr>
        <w:pStyle w:val="4"/>
        <w:numPr>
          <w:ilvl w:val="0"/>
          <w:numId w:val="58"/>
        </w:numPr>
        <w:spacing w:line="240" w:lineRule="auto"/>
        <w:ind w:left="720" w:hanging="360"/>
        <w:rPr>
          <w:rFonts w:ascii="Times New Roman" w:hAnsi="Times New Roman" w:eastAsia="Times New Roman" w:cs="Times New Roman"/>
          <w:sz w:val="26"/>
          <w:szCs w:val="26"/>
          <w:u w:val="none"/>
        </w:rPr>
      </w:pPr>
      <w:bookmarkStart w:id="216" w:name="_ppvwe7yqokj7" w:colFirst="0" w:colLast="0"/>
      <w:bookmarkEnd w:id="216"/>
      <w:bookmarkStart w:id="217" w:name="_Toc24959"/>
      <w:bookmarkStart w:id="218" w:name="_Toc15435"/>
      <w:bookmarkStart w:id="219" w:name="_Toc15364"/>
      <w:r>
        <w:rPr>
          <w:rFonts w:ascii="Times New Roman" w:hAnsi="Times New Roman" w:eastAsia="Times New Roman" w:cs="Times New Roman"/>
          <w:sz w:val="26"/>
          <w:szCs w:val="26"/>
          <w:rtl w:val="0"/>
        </w:rPr>
        <w:t>Sơ đồ tuần tự</w:t>
      </w:r>
      <w:bookmarkEnd w:id="217"/>
      <w:bookmarkEnd w:id="218"/>
      <w:bookmarkEnd w:id="219"/>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089400"/>
            <wp:effectExtent l="0" t="0" r="0" b="0"/>
            <wp:docPr id="96" name="image96.png"/>
            <wp:cNvGraphicFramePr/>
            <a:graphic xmlns:a="http://schemas.openxmlformats.org/drawingml/2006/main">
              <a:graphicData uri="http://schemas.openxmlformats.org/drawingml/2006/picture">
                <pic:pic xmlns:pic="http://schemas.openxmlformats.org/drawingml/2006/picture">
                  <pic:nvPicPr>
                    <pic:cNvPr id="96" name="image96.png"/>
                    <pic:cNvPicPr preferRelativeResize="0"/>
                  </pic:nvPicPr>
                  <pic:blipFill>
                    <a:blip r:embed="rId43"/>
                    <a:srcRect/>
                    <a:stretch>
                      <a:fillRect/>
                    </a:stretch>
                  </pic:blipFill>
                  <pic:spPr>
                    <a:xfrm>
                      <a:off x="0" y="0"/>
                      <a:ext cx="5731200" cy="40894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3.3.c - Sơ đồ tuần tự chức năng quản lý phiếu giao hàng</w:t>
      </w:r>
    </w:p>
    <w:p>
      <w:pPr>
        <w:spacing w:line="240" w:lineRule="auto"/>
        <w:rPr>
          <w:rFonts w:ascii="Times New Roman" w:hAnsi="Times New Roman" w:eastAsia="Times New Roman" w:cs="Times New Roman"/>
          <w:sz w:val="26"/>
          <w:szCs w:val="26"/>
        </w:rPr>
      </w:pPr>
    </w:p>
    <w:p>
      <w:pPr>
        <w:pStyle w:val="3"/>
        <w:spacing w:line="240" w:lineRule="auto"/>
        <w:outlineLvl w:val="9"/>
        <w:rPr>
          <w:rFonts w:ascii="Times New Roman" w:hAnsi="Times New Roman" w:eastAsia="Times New Roman" w:cs="Times New Roman"/>
          <w:sz w:val="26"/>
          <w:szCs w:val="26"/>
        </w:rPr>
      </w:pPr>
      <w:bookmarkStart w:id="220" w:name="_eipabi67dt92" w:colFirst="0" w:colLast="0"/>
      <w:bookmarkEnd w:id="220"/>
      <w:r>
        <w:br w:type="page"/>
      </w:r>
    </w:p>
    <w:p>
      <w:pPr>
        <w:pStyle w:val="3"/>
        <w:spacing w:line="240" w:lineRule="auto"/>
        <w:outlineLvl w:val="0"/>
        <w:rPr>
          <w:rFonts w:ascii="Times New Roman" w:hAnsi="Times New Roman" w:eastAsia="Times New Roman" w:cs="Times New Roman"/>
          <w:i/>
          <w:sz w:val="26"/>
          <w:szCs w:val="26"/>
        </w:rPr>
      </w:pPr>
      <w:bookmarkStart w:id="221" w:name="_7lmfrvq97nyt" w:colFirst="0" w:colLast="0"/>
      <w:bookmarkEnd w:id="221"/>
      <w:bookmarkStart w:id="222" w:name="_Toc16142"/>
      <w:bookmarkStart w:id="223" w:name="_Toc22881"/>
      <w:bookmarkStart w:id="224" w:name="_Toc22052"/>
      <w:r>
        <w:rPr>
          <w:rFonts w:ascii="Times New Roman" w:hAnsi="Times New Roman" w:eastAsia="Times New Roman" w:cs="Times New Roman"/>
          <w:i/>
          <w:sz w:val="26"/>
          <w:szCs w:val="26"/>
          <w:rtl w:val="0"/>
        </w:rPr>
        <w:t>4. Chức năng thêm thành viên</w:t>
      </w:r>
      <w:bookmarkEnd w:id="222"/>
      <w:bookmarkEnd w:id="223"/>
      <w:bookmarkEnd w:id="224"/>
    </w:p>
    <w:p>
      <w:pPr>
        <w:pStyle w:val="11"/>
        <w:rPr>
          <w:rFonts w:ascii="Times New Roman" w:hAnsi="Times New Roman" w:eastAsia="Times New Roman" w:cs="Times New Roman"/>
          <w:sz w:val="26"/>
          <w:szCs w:val="26"/>
        </w:rPr>
      </w:pPr>
      <w:bookmarkStart w:id="225" w:name="_kxbk9s2lb09" w:colFirst="0" w:colLast="0"/>
      <w:bookmarkEnd w:id="225"/>
      <w:r>
        <w:rPr>
          <w:rFonts w:ascii="Times New Roman" w:hAnsi="Times New Roman" w:eastAsia="Times New Roman" w:cs="Times New Roman"/>
          <w:sz w:val="26"/>
          <w:szCs w:val="26"/>
          <w:rtl w:val="0"/>
        </w:rPr>
        <w:t>Chức năng này là một phần của chức năng “Quản lý thành viên"</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200650" cy="2333625"/>
            <wp:effectExtent l="0" t="0" r="0" b="0"/>
            <wp:docPr id="83" name="image100.png"/>
            <wp:cNvGraphicFramePr/>
            <a:graphic xmlns:a="http://schemas.openxmlformats.org/drawingml/2006/main">
              <a:graphicData uri="http://schemas.openxmlformats.org/drawingml/2006/picture">
                <pic:pic xmlns:pic="http://schemas.openxmlformats.org/drawingml/2006/picture">
                  <pic:nvPicPr>
                    <pic:cNvPr id="83" name="image100.png"/>
                    <pic:cNvPicPr preferRelativeResize="0"/>
                  </pic:nvPicPr>
                  <pic:blipFill>
                    <a:blip r:embed="rId44"/>
                    <a:srcRect/>
                    <a:stretch>
                      <a:fillRect/>
                    </a:stretch>
                  </pic:blipFill>
                  <pic:spPr>
                    <a:xfrm>
                      <a:off x="0" y="0"/>
                      <a:ext cx="5200650" cy="2333625"/>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3.4.a - Sơ đồ use case chi tiết chức năng thêm thành viên</w:t>
      </w:r>
    </w:p>
    <w:p>
      <w:pPr>
        <w:pStyle w:val="4"/>
        <w:outlineLvl w:val="9"/>
        <w:rPr>
          <w:rFonts w:ascii="Times New Roman" w:hAnsi="Times New Roman" w:eastAsia="Times New Roman" w:cs="Times New Roman"/>
          <w:sz w:val="26"/>
          <w:szCs w:val="26"/>
        </w:rPr>
      </w:pPr>
      <w:bookmarkStart w:id="226" w:name="_ys8bb66xljdc" w:colFirst="0" w:colLast="0"/>
      <w:bookmarkEnd w:id="226"/>
      <w:r>
        <w:br w:type="page"/>
      </w:r>
    </w:p>
    <w:p>
      <w:pPr>
        <w:pStyle w:val="4"/>
        <w:numPr>
          <w:ilvl w:val="0"/>
          <w:numId w:val="59"/>
        </w:numPr>
        <w:ind w:left="720" w:hanging="360"/>
        <w:rPr>
          <w:rFonts w:ascii="Times New Roman" w:hAnsi="Times New Roman" w:eastAsia="Times New Roman" w:cs="Times New Roman"/>
          <w:sz w:val="26"/>
          <w:szCs w:val="26"/>
          <w:u w:val="none"/>
        </w:rPr>
      </w:pPr>
      <w:bookmarkStart w:id="227" w:name="_3o6e1m5ragfi" w:colFirst="0" w:colLast="0"/>
      <w:bookmarkEnd w:id="227"/>
      <w:bookmarkStart w:id="228" w:name="_Toc540"/>
      <w:bookmarkStart w:id="229" w:name="_Toc12282"/>
      <w:bookmarkStart w:id="230" w:name="_Toc27135"/>
      <w:r>
        <w:rPr>
          <w:rFonts w:ascii="Times New Roman" w:hAnsi="Times New Roman" w:eastAsia="Times New Roman" w:cs="Times New Roman"/>
          <w:sz w:val="26"/>
          <w:szCs w:val="26"/>
          <w:rtl w:val="0"/>
        </w:rPr>
        <w:t>Mô tả</w:t>
      </w:r>
      <w:bookmarkEnd w:id="228"/>
      <w:bookmarkEnd w:id="229"/>
      <w:bookmarkEnd w:id="230"/>
    </w:p>
    <w:tbl>
      <w:tblPr>
        <w:tblStyle w:val="22"/>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6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Thêm thành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ThemThanhVien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khách hàng có yêu cầu đăng ký thành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 bán hàng</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Kiểm tra thành viên</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 Quản lý thành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6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Nhân viên bán hàng thực hiện đăng nhập hệ thống (Use case Đăng nhập). </w:t>
            </w:r>
          </w:p>
          <w:p>
            <w:pPr>
              <w:widowControl w:val="0"/>
              <w:numPr>
                <w:ilvl w:val="0"/>
                <w:numId w:val="6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mở màn hình quản lý thành viên.</w:t>
            </w:r>
          </w:p>
          <w:p>
            <w:pPr>
              <w:widowControl w:val="0"/>
              <w:numPr>
                <w:ilvl w:val="0"/>
                <w:numId w:val="6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quản lý thành viên</w:t>
            </w:r>
          </w:p>
          <w:p>
            <w:pPr>
              <w:widowControl w:val="0"/>
              <w:numPr>
                <w:ilvl w:val="0"/>
                <w:numId w:val="6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nhập thông tin thành viên.</w:t>
            </w:r>
          </w:p>
          <w:p>
            <w:pPr>
              <w:widowControl w:val="0"/>
              <w:numPr>
                <w:ilvl w:val="0"/>
                <w:numId w:val="6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kiểm tra thông tin thành viên có trong CSDL.</w:t>
            </w:r>
          </w:p>
          <w:p>
            <w:pPr>
              <w:widowControl w:val="0"/>
              <w:numPr>
                <w:ilvl w:val="0"/>
                <w:numId w:val="6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hợp lệ, nhân viên chọn chức năng thêm thành viên.</w:t>
            </w:r>
          </w:p>
          <w:p>
            <w:pPr>
              <w:widowControl w:val="0"/>
              <w:numPr>
                <w:ilvl w:val="0"/>
                <w:numId w:val="6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thực hiện thêm thành viên.</w:t>
            </w:r>
          </w:p>
          <w:p>
            <w:pPr>
              <w:widowControl w:val="0"/>
              <w:numPr>
                <w:ilvl w:val="0"/>
                <w:numId w:val="60"/>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thông báo kết quả thực thi.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6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thành viên không hợp lệ, hệ thống yêu cầu nhập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6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phải đăng nhập vào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có thêm thông tin thành viên của một khách hàng.</w:t>
            </w:r>
          </w:p>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w:t>
            </w:r>
          </w:p>
        </w:tc>
      </w:tr>
    </w:tbl>
    <w:p>
      <w:pPr>
        <w:spacing w:line="240" w:lineRule="auto"/>
        <w:rPr>
          <w:rFonts w:ascii="Times New Roman" w:hAnsi="Times New Roman" w:eastAsia="Times New Roman" w:cs="Times New Roman"/>
          <w:sz w:val="26"/>
          <w:szCs w:val="26"/>
        </w:rPr>
      </w:pPr>
    </w:p>
    <w:p>
      <w:pPr>
        <w:pStyle w:val="4"/>
        <w:numPr>
          <w:ilvl w:val="0"/>
          <w:numId w:val="64"/>
        </w:numPr>
        <w:spacing w:line="240" w:lineRule="auto"/>
        <w:ind w:left="720" w:hanging="360"/>
        <w:rPr>
          <w:rFonts w:ascii="Times New Roman" w:hAnsi="Times New Roman" w:eastAsia="Times New Roman" w:cs="Times New Roman"/>
          <w:sz w:val="26"/>
          <w:szCs w:val="26"/>
          <w:u w:val="none"/>
        </w:rPr>
      </w:pPr>
      <w:bookmarkStart w:id="231" w:name="_8sp3kzwfuq9u" w:colFirst="0" w:colLast="0"/>
      <w:bookmarkEnd w:id="231"/>
      <w:bookmarkStart w:id="232" w:name="_Toc2602"/>
      <w:bookmarkStart w:id="233" w:name="_Toc18333"/>
      <w:bookmarkStart w:id="234" w:name="_Toc554"/>
      <w:r>
        <w:rPr>
          <w:rFonts w:ascii="Times New Roman" w:hAnsi="Times New Roman" w:eastAsia="Times New Roman" w:cs="Times New Roman"/>
          <w:sz w:val="26"/>
          <w:szCs w:val="26"/>
          <w:rtl w:val="0"/>
        </w:rPr>
        <w:t>Sơ đồ hoạt động</w:t>
      </w:r>
      <w:bookmarkEnd w:id="232"/>
      <w:bookmarkEnd w:id="233"/>
      <w:bookmarkEnd w:id="234"/>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5232400"/>
            <wp:effectExtent l="0" t="0" r="0" b="0"/>
            <wp:docPr id="74" name="image72.png"/>
            <wp:cNvGraphicFramePr/>
            <a:graphic xmlns:a="http://schemas.openxmlformats.org/drawingml/2006/main">
              <a:graphicData uri="http://schemas.openxmlformats.org/drawingml/2006/picture">
                <pic:pic xmlns:pic="http://schemas.openxmlformats.org/drawingml/2006/picture">
                  <pic:nvPicPr>
                    <pic:cNvPr id="74" name="image72.png"/>
                    <pic:cNvPicPr preferRelativeResize="0"/>
                  </pic:nvPicPr>
                  <pic:blipFill>
                    <a:blip r:embed="rId45"/>
                    <a:srcRect/>
                    <a:stretch>
                      <a:fillRect/>
                    </a:stretch>
                  </pic:blipFill>
                  <pic:spPr>
                    <a:xfrm>
                      <a:off x="0" y="0"/>
                      <a:ext cx="5731200" cy="52324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3.4.b - Sơ đồ hoạt động chức năng thêm thành viên</w:t>
      </w:r>
    </w:p>
    <w:p>
      <w:pPr>
        <w:pStyle w:val="4"/>
        <w:numPr>
          <w:ilvl w:val="0"/>
          <w:numId w:val="65"/>
        </w:numPr>
        <w:spacing w:line="240" w:lineRule="auto"/>
        <w:ind w:left="720" w:hanging="360"/>
        <w:rPr>
          <w:rFonts w:ascii="Times New Roman" w:hAnsi="Times New Roman" w:eastAsia="Times New Roman" w:cs="Times New Roman"/>
          <w:sz w:val="26"/>
          <w:szCs w:val="26"/>
          <w:u w:val="none"/>
        </w:rPr>
      </w:pPr>
      <w:bookmarkStart w:id="235" w:name="_tmxalpix0k79" w:colFirst="0" w:colLast="0"/>
      <w:bookmarkEnd w:id="235"/>
      <w:bookmarkStart w:id="236" w:name="_Toc9391"/>
      <w:bookmarkStart w:id="237" w:name="_Toc27629"/>
      <w:bookmarkStart w:id="238" w:name="_Toc3875"/>
      <w:r>
        <w:rPr>
          <w:rFonts w:ascii="Times New Roman" w:hAnsi="Times New Roman" w:eastAsia="Times New Roman" w:cs="Times New Roman"/>
          <w:sz w:val="26"/>
          <w:szCs w:val="26"/>
          <w:rtl w:val="0"/>
        </w:rPr>
        <w:t>Sơ đồ tuần tự</w:t>
      </w:r>
      <w:bookmarkEnd w:id="236"/>
      <w:bookmarkEnd w:id="237"/>
      <w:bookmarkEnd w:id="238"/>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667000"/>
            <wp:effectExtent l="0" t="0" r="0" b="0"/>
            <wp:docPr id="71" name="image74.png"/>
            <wp:cNvGraphicFramePr/>
            <a:graphic xmlns:a="http://schemas.openxmlformats.org/drawingml/2006/main">
              <a:graphicData uri="http://schemas.openxmlformats.org/drawingml/2006/picture">
                <pic:pic xmlns:pic="http://schemas.openxmlformats.org/drawingml/2006/picture">
                  <pic:nvPicPr>
                    <pic:cNvPr id="71" name="image74.png"/>
                    <pic:cNvPicPr preferRelativeResize="0"/>
                  </pic:nvPicPr>
                  <pic:blipFill>
                    <a:blip r:embed="rId46"/>
                    <a:srcRect/>
                    <a:stretch>
                      <a:fillRect/>
                    </a:stretch>
                  </pic:blipFill>
                  <pic:spPr>
                    <a:xfrm>
                      <a:off x="0" y="0"/>
                      <a:ext cx="5731200" cy="26670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3.4.c - Sơ đồ tuần tự chức năng thêm thành viên</w:t>
      </w:r>
    </w:p>
    <w:p>
      <w:pPr>
        <w:spacing w:line="240" w:lineRule="auto"/>
        <w:rPr>
          <w:rFonts w:ascii="Times New Roman" w:hAnsi="Times New Roman" w:eastAsia="Times New Roman" w:cs="Times New Roman"/>
          <w:sz w:val="26"/>
          <w:szCs w:val="26"/>
        </w:rPr>
      </w:pPr>
    </w:p>
    <w:p>
      <w:pPr>
        <w:pStyle w:val="3"/>
        <w:spacing w:line="240" w:lineRule="auto"/>
        <w:outlineLvl w:val="9"/>
        <w:rPr>
          <w:rFonts w:ascii="Times New Roman" w:hAnsi="Times New Roman" w:eastAsia="Times New Roman" w:cs="Times New Roman"/>
          <w:sz w:val="26"/>
          <w:szCs w:val="26"/>
        </w:rPr>
      </w:pPr>
      <w:bookmarkStart w:id="239" w:name="_tx87icdqxfbk" w:colFirst="0" w:colLast="0"/>
      <w:bookmarkEnd w:id="239"/>
      <w:r>
        <w:br w:type="page"/>
      </w:r>
    </w:p>
    <w:p>
      <w:pPr>
        <w:pStyle w:val="3"/>
        <w:spacing w:line="240" w:lineRule="auto"/>
        <w:outlineLvl w:val="0"/>
        <w:rPr>
          <w:rFonts w:ascii="Times New Roman" w:hAnsi="Times New Roman" w:eastAsia="Times New Roman" w:cs="Times New Roman"/>
          <w:i/>
          <w:sz w:val="26"/>
          <w:szCs w:val="26"/>
        </w:rPr>
      </w:pPr>
      <w:bookmarkStart w:id="240" w:name="_tp8sgopvpt26" w:colFirst="0" w:colLast="0"/>
      <w:bookmarkEnd w:id="240"/>
      <w:bookmarkStart w:id="241" w:name="_Toc20669"/>
      <w:bookmarkStart w:id="242" w:name="_Toc32259"/>
      <w:bookmarkStart w:id="243" w:name="_Toc13752"/>
      <w:r>
        <w:rPr>
          <w:rFonts w:ascii="Times New Roman" w:hAnsi="Times New Roman" w:eastAsia="Times New Roman" w:cs="Times New Roman"/>
          <w:i/>
          <w:sz w:val="26"/>
          <w:szCs w:val="26"/>
          <w:rtl w:val="0"/>
        </w:rPr>
        <w:t>5. Chức năng thống kê mua bán</w:t>
      </w:r>
      <w:bookmarkEnd w:id="241"/>
      <w:bookmarkEnd w:id="242"/>
      <w:bookmarkEnd w:id="243"/>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870200"/>
            <wp:effectExtent l="0" t="0" r="0" b="0"/>
            <wp:docPr id="65" name="image63.png"/>
            <wp:cNvGraphicFramePr/>
            <a:graphic xmlns:a="http://schemas.openxmlformats.org/drawingml/2006/main">
              <a:graphicData uri="http://schemas.openxmlformats.org/drawingml/2006/picture">
                <pic:pic xmlns:pic="http://schemas.openxmlformats.org/drawingml/2006/picture">
                  <pic:nvPicPr>
                    <pic:cNvPr id="65" name="image63.png"/>
                    <pic:cNvPicPr preferRelativeResize="0"/>
                  </pic:nvPicPr>
                  <pic:blipFill>
                    <a:blip r:embed="rId47"/>
                    <a:srcRect/>
                    <a:stretch>
                      <a:fillRect/>
                    </a:stretch>
                  </pic:blipFill>
                  <pic:spPr>
                    <a:xfrm>
                      <a:off x="0" y="0"/>
                      <a:ext cx="5731200" cy="28702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3.5.a - Sơ đồ use case chi tiết chức năng thống kê mua bán</w:t>
      </w:r>
    </w:p>
    <w:p>
      <w:pPr>
        <w:pStyle w:val="4"/>
        <w:outlineLvl w:val="9"/>
        <w:rPr>
          <w:rFonts w:ascii="Times New Roman" w:hAnsi="Times New Roman" w:eastAsia="Times New Roman" w:cs="Times New Roman"/>
          <w:sz w:val="26"/>
          <w:szCs w:val="26"/>
        </w:rPr>
      </w:pPr>
      <w:bookmarkStart w:id="244" w:name="_awrytimtu4sq" w:colFirst="0" w:colLast="0"/>
      <w:bookmarkEnd w:id="244"/>
      <w:r>
        <w:br w:type="page"/>
      </w:r>
    </w:p>
    <w:p>
      <w:pPr>
        <w:pStyle w:val="4"/>
        <w:numPr>
          <w:ilvl w:val="0"/>
          <w:numId w:val="66"/>
        </w:numPr>
        <w:ind w:left="720" w:hanging="360"/>
        <w:rPr>
          <w:rFonts w:ascii="Times New Roman" w:hAnsi="Times New Roman" w:eastAsia="Times New Roman" w:cs="Times New Roman"/>
          <w:sz w:val="26"/>
          <w:szCs w:val="26"/>
          <w:u w:val="none"/>
        </w:rPr>
      </w:pPr>
      <w:bookmarkStart w:id="245" w:name="_uofc0f4qtupr" w:colFirst="0" w:colLast="0"/>
      <w:bookmarkEnd w:id="245"/>
      <w:bookmarkStart w:id="246" w:name="_Toc12202"/>
      <w:bookmarkStart w:id="247" w:name="_Toc24238"/>
      <w:bookmarkStart w:id="248" w:name="_Toc18589"/>
      <w:r>
        <w:rPr>
          <w:rFonts w:ascii="Times New Roman" w:hAnsi="Times New Roman" w:eastAsia="Times New Roman" w:cs="Times New Roman"/>
          <w:sz w:val="26"/>
          <w:szCs w:val="26"/>
          <w:rtl w:val="0"/>
        </w:rPr>
        <w:t>Mô tả</w:t>
      </w:r>
      <w:bookmarkEnd w:id="246"/>
      <w:bookmarkEnd w:id="247"/>
      <w:bookmarkEnd w:id="248"/>
    </w:p>
    <w:tbl>
      <w:tblPr>
        <w:tblStyle w:val="23"/>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6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Thống kê mua bán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ThongKeMuaBan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nhân viên có yêu cầu kiểm tra doanh thu mua bán.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 bán hàng</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Đăng nhập</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 Thống kê doanh thu, Thống kê sản phẩm, Xuất thống kê</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6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Nhân viên bán hàng thực hiện đăng nhập hệ thống (Use case Đăng nhập). </w:t>
            </w:r>
          </w:p>
          <w:p>
            <w:pPr>
              <w:widowControl w:val="0"/>
              <w:numPr>
                <w:ilvl w:val="0"/>
                <w:numId w:val="6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mở màn hình thống kê mua bán.</w:t>
            </w:r>
          </w:p>
          <w:p>
            <w:pPr>
              <w:widowControl w:val="0"/>
              <w:numPr>
                <w:ilvl w:val="0"/>
                <w:numId w:val="6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lựa chọn chức năng thống kê:</w:t>
            </w:r>
          </w:p>
          <w:p>
            <w:pPr>
              <w:widowControl w:val="0"/>
              <w:numPr>
                <w:ilvl w:val="0"/>
                <w:numId w:val="68"/>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Thống kê doanh thu.</w:t>
            </w:r>
          </w:p>
          <w:p>
            <w:pPr>
              <w:widowControl w:val="0"/>
              <w:numPr>
                <w:ilvl w:val="0"/>
                <w:numId w:val="68"/>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Thống kê sản phẩm.</w:t>
            </w:r>
          </w:p>
          <w:p>
            <w:pPr>
              <w:widowControl w:val="0"/>
              <w:numPr>
                <w:ilvl w:val="0"/>
                <w:numId w:val="6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xuất ra thông tin thống kê theo chức năng đã chọn.</w:t>
            </w:r>
          </w:p>
          <w:p>
            <w:pPr>
              <w:widowControl w:val="0"/>
              <w:numPr>
                <w:ilvl w:val="0"/>
                <w:numId w:val="6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chọn chức năng xuất thống kê.</w:t>
            </w:r>
          </w:p>
          <w:p>
            <w:pPr>
              <w:widowControl w:val="0"/>
              <w:numPr>
                <w:ilvl w:val="0"/>
                <w:numId w:val="6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thực thi chức năng xuất thống kê.</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spacing w:line="240" w:lineRule="auto"/>
              <w:ind w:left="0" w:firstLine="0"/>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6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phải đăng nhập vào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Làm thành bản báo cáo</w:t>
            </w:r>
          </w:p>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không làm thành báo cáo.</w:t>
            </w:r>
          </w:p>
        </w:tc>
      </w:tr>
    </w:tbl>
    <w:p>
      <w:pPr>
        <w:spacing w:line="240" w:lineRule="auto"/>
        <w:rPr>
          <w:rFonts w:ascii="Times New Roman" w:hAnsi="Times New Roman" w:eastAsia="Times New Roman" w:cs="Times New Roman"/>
          <w:sz w:val="26"/>
          <w:szCs w:val="26"/>
        </w:rPr>
      </w:pPr>
    </w:p>
    <w:p>
      <w:pPr>
        <w:pStyle w:val="4"/>
        <w:numPr>
          <w:ilvl w:val="0"/>
          <w:numId w:val="69"/>
        </w:numPr>
        <w:spacing w:line="240" w:lineRule="auto"/>
        <w:ind w:left="720" w:hanging="360"/>
        <w:rPr>
          <w:rFonts w:ascii="Times New Roman" w:hAnsi="Times New Roman" w:eastAsia="Times New Roman" w:cs="Times New Roman"/>
          <w:sz w:val="26"/>
          <w:szCs w:val="26"/>
          <w:u w:val="none"/>
        </w:rPr>
      </w:pPr>
      <w:bookmarkStart w:id="249" w:name="_w8jzfukfdv9" w:colFirst="0" w:colLast="0"/>
      <w:bookmarkEnd w:id="249"/>
      <w:bookmarkStart w:id="250" w:name="_Toc11373"/>
      <w:bookmarkStart w:id="251" w:name="_Toc12219"/>
      <w:bookmarkStart w:id="252" w:name="_Toc13876"/>
      <w:r>
        <w:rPr>
          <w:rFonts w:ascii="Times New Roman" w:hAnsi="Times New Roman" w:eastAsia="Times New Roman" w:cs="Times New Roman"/>
          <w:sz w:val="26"/>
          <w:szCs w:val="26"/>
          <w:rtl w:val="0"/>
        </w:rPr>
        <w:t>Sơ đồ hoạt động</w:t>
      </w:r>
      <w:bookmarkEnd w:id="250"/>
      <w:bookmarkEnd w:id="251"/>
      <w:bookmarkEnd w:id="252"/>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535940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45" name="image41.png"/>
                    <pic:cNvPicPr preferRelativeResize="0"/>
                  </pic:nvPicPr>
                  <pic:blipFill>
                    <a:blip r:embed="rId48"/>
                    <a:srcRect/>
                    <a:stretch>
                      <a:fillRect/>
                    </a:stretch>
                  </pic:blipFill>
                  <pic:spPr>
                    <a:xfrm>
                      <a:off x="0" y="0"/>
                      <a:ext cx="5731200" cy="53594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3.5.b - Sơ đồ hoạt động chức năng thống kê mua bán</w:t>
      </w:r>
    </w:p>
    <w:p>
      <w:pPr>
        <w:pStyle w:val="4"/>
        <w:numPr>
          <w:ilvl w:val="0"/>
          <w:numId w:val="70"/>
        </w:numPr>
        <w:spacing w:line="240" w:lineRule="auto"/>
        <w:ind w:left="720" w:hanging="360"/>
        <w:rPr>
          <w:rFonts w:ascii="Times New Roman" w:hAnsi="Times New Roman" w:eastAsia="Times New Roman" w:cs="Times New Roman"/>
          <w:sz w:val="26"/>
          <w:szCs w:val="26"/>
          <w:u w:val="none"/>
        </w:rPr>
      </w:pPr>
      <w:bookmarkStart w:id="253" w:name="_bhzxowwcnfbe" w:colFirst="0" w:colLast="0"/>
      <w:bookmarkEnd w:id="253"/>
      <w:bookmarkStart w:id="254" w:name="_Toc19754"/>
      <w:bookmarkStart w:id="255" w:name="_Toc9112"/>
      <w:bookmarkStart w:id="256" w:name="_Toc30819"/>
      <w:r>
        <w:rPr>
          <w:rFonts w:ascii="Times New Roman" w:hAnsi="Times New Roman" w:eastAsia="Times New Roman" w:cs="Times New Roman"/>
          <w:sz w:val="26"/>
          <w:szCs w:val="26"/>
          <w:rtl w:val="0"/>
        </w:rPr>
        <w:t>Sơ đồ tuần tự</w:t>
      </w:r>
      <w:bookmarkEnd w:id="254"/>
      <w:bookmarkEnd w:id="255"/>
      <w:bookmarkEnd w:id="256"/>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5448300"/>
            <wp:effectExtent l="0" t="0" r="0" b="0"/>
            <wp:docPr id="40" name="image45.png"/>
            <wp:cNvGraphicFramePr/>
            <a:graphic xmlns:a="http://schemas.openxmlformats.org/drawingml/2006/main">
              <a:graphicData uri="http://schemas.openxmlformats.org/drawingml/2006/picture">
                <pic:pic xmlns:pic="http://schemas.openxmlformats.org/drawingml/2006/picture">
                  <pic:nvPicPr>
                    <pic:cNvPr id="40" name="image45.png"/>
                    <pic:cNvPicPr preferRelativeResize="0"/>
                  </pic:nvPicPr>
                  <pic:blipFill>
                    <a:blip r:embed="rId49"/>
                    <a:srcRect/>
                    <a:stretch>
                      <a:fillRect/>
                    </a:stretch>
                  </pic:blipFill>
                  <pic:spPr>
                    <a:xfrm>
                      <a:off x="0" y="0"/>
                      <a:ext cx="5731200" cy="54483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3.5.c - Sơ đồ tuần tự chức năng thống kê mua bán</w:t>
      </w:r>
    </w:p>
    <w:p>
      <w:pPr>
        <w:pStyle w:val="3"/>
        <w:outlineLvl w:val="0"/>
        <w:rPr>
          <w:rFonts w:ascii="Times New Roman" w:hAnsi="Times New Roman" w:eastAsia="Times New Roman" w:cs="Times New Roman"/>
          <w:i/>
          <w:sz w:val="26"/>
          <w:szCs w:val="26"/>
        </w:rPr>
      </w:pPr>
      <w:bookmarkStart w:id="257" w:name="_fr96wx6ejzi1" w:colFirst="0" w:colLast="0"/>
      <w:bookmarkEnd w:id="257"/>
      <w:bookmarkStart w:id="258" w:name="_Toc19960"/>
      <w:bookmarkStart w:id="259" w:name="_Toc12662"/>
      <w:bookmarkStart w:id="260" w:name="_Toc9646"/>
      <w:r>
        <w:rPr>
          <w:rFonts w:ascii="Times New Roman" w:hAnsi="Times New Roman" w:eastAsia="Times New Roman" w:cs="Times New Roman"/>
          <w:i/>
          <w:sz w:val="26"/>
          <w:szCs w:val="26"/>
          <w:rtl w:val="0"/>
        </w:rPr>
        <w:t>6. Chức năng quản lý hoá đơn</w:t>
      </w:r>
      <w:bookmarkEnd w:id="258"/>
      <w:bookmarkEnd w:id="259"/>
      <w:bookmarkEnd w:id="260"/>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983480" cy="2412365"/>
            <wp:effectExtent l="0" t="0" r="0" b="0"/>
            <wp:docPr id="99" name="image94.png"/>
            <wp:cNvGraphicFramePr/>
            <a:graphic xmlns:a="http://schemas.openxmlformats.org/drawingml/2006/main">
              <a:graphicData uri="http://schemas.openxmlformats.org/drawingml/2006/picture">
                <pic:pic xmlns:pic="http://schemas.openxmlformats.org/drawingml/2006/picture">
                  <pic:nvPicPr>
                    <pic:cNvPr id="99" name="image94.png"/>
                    <pic:cNvPicPr preferRelativeResize="0"/>
                  </pic:nvPicPr>
                  <pic:blipFill>
                    <a:blip r:embed="rId50"/>
                    <a:srcRect/>
                    <a:stretch>
                      <a:fillRect/>
                    </a:stretch>
                  </pic:blipFill>
                  <pic:spPr>
                    <a:xfrm>
                      <a:off x="0" y="0"/>
                      <a:ext cx="4983511" cy="2412578"/>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3.6.a - Sơ đồ use case chi tiết chức năng quản lý hóa đơn</w:t>
      </w:r>
    </w:p>
    <w:p>
      <w:pPr>
        <w:pStyle w:val="4"/>
        <w:outlineLvl w:val="9"/>
        <w:rPr>
          <w:rFonts w:ascii="Times New Roman" w:hAnsi="Times New Roman" w:eastAsia="Times New Roman" w:cs="Times New Roman"/>
          <w:sz w:val="26"/>
          <w:szCs w:val="26"/>
        </w:rPr>
      </w:pPr>
      <w:bookmarkStart w:id="261" w:name="_8qm583yo5ou5" w:colFirst="0" w:colLast="0"/>
      <w:bookmarkEnd w:id="261"/>
      <w:r>
        <w:br w:type="page"/>
      </w:r>
    </w:p>
    <w:p>
      <w:pPr>
        <w:pStyle w:val="4"/>
        <w:numPr>
          <w:ilvl w:val="0"/>
          <w:numId w:val="71"/>
        </w:numPr>
        <w:ind w:left="720" w:hanging="360"/>
        <w:rPr>
          <w:rFonts w:ascii="Times New Roman" w:hAnsi="Times New Roman" w:eastAsia="Times New Roman" w:cs="Times New Roman"/>
          <w:sz w:val="26"/>
          <w:szCs w:val="26"/>
          <w:u w:val="none"/>
        </w:rPr>
      </w:pPr>
      <w:bookmarkStart w:id="262" w:name="_y7v7pqtcl83w" w:colFirst="0" w:colLast="0"/>
      <w:bookmarkEnd w:id="262"/>
      <w:bookmarkStart w:id="263" w:name="_Toc20020"/>
      <w:bookmarkStart w:id="264" w:name="_Toc30756"/>
      <w:bookmarkStart w:id="265" w:name="_Toc6132"/>
      <w:r>
        <w:rPr>
          <w:rFonts w:ascii="Times New Roman" w:hAnsi="Times New Roman" w:eastAsia="Times New Roman" w:cs="Times New Roman"/>
          <w:sz w:val="26"/>
          <w:szCs w:val="26"/>
          <w:rtl w:val="0"/>
        </w:rPr>
        <w:t>Mô tả</w:t>
      </w:r>
      <w:bookmarkEnd w:id="263"/>
      <w:bookmarkEnd w:id="264"/>
      <w:bookmarkEnd w:id="265"/>
    </w:p>
    <w:tbl>
      <w:tblPr>
        <w:tblStyle w:val="24"/>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6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hóa đơn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QuanLyHoaDon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nhân viên bán hàng có yêu cầu kiểm tra hoặc cập nhật thông tin hóa đơn trong cơ sở dữ liệu.</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w:t>
            </w:r>
            <w:r>
              <w:rPr>
                <w:rFonts w:ascii="Times New Roman" w:hAnsi="Times New Roman" w:eastAsia="Times New Roman" w:cs="Times New Roman"/>
                <w:color w:val="0000FF"/>
                <w:sz w:val="26"/>
                <w:szCs w:val="26"/>
                <w:rtl w:val="0"/>
              </w:rPr>
              <w:t xml:space="preserve"> </w:t>
            </w:r>
            <w:r>
              <w:rPr>
                <w:rFonts w:ascii="Times New Roman" w:hAnsi="Times New Roman" w:eastAsia="Times New Roman" w:cs="Times New Roman"/>
                <w:sz w:val="26"/>
                <w:szCs w:val="26"/>
                <w:rtl w:val="0"/>
              </w:rPr>
              <w:t>Nhân viên bán hàng</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Đăng nhập</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 Thêm hóa đơn, Hủy hóa đơn, Xem chi tiết hóa đơn.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7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đăng nhập vào hệ thống (Use case Đăng nhập)</w:t>
            </w:r>
          </w:p>
          <w:p>
            <w:pPr>
              <w:widowControl w:val="0"/>
              <w:numPr>
                <w:ilvl w:val="0"/>
                <w:numId w:val="7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mở màn hình quản lý hóa đơn.</w:t>
            </w:r>
          </w:p>
          <w:p>
            <w:pPr>
              <w:widowControl w:val="0"/>
              <w:numPr>
                <w:ilvl w:val="0"/>
                <w:numId w:val="7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quản lý hóa đơn.</w:t>
            </w:r>
          </w:p>
          <w:p>
            <w:pPr>
              <w:widowControl w:val="0"/>
              <w:numPr>
                <w:ilvl w:val="0"/>
                <w:numId w:val="7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chọn chức năng thực thi:</w:t>
            </w:r>
          </w:p>
          <w:p>
            <w:pPr>
              <w:widowControl w:val="0"/>
              <w:numPr>
                <w:ilvl w:val="0"/>
                <w:numId w:val="56"/>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thêm: Nhập thông tin hóa đơn</w:t>
            </w:r>
          </w:p>
          <w:p>
            <w:pPr>
              <w:widowControl w:val="0"/>
              <w:numPr>
                <w:ilvl w:val="0"/>
                <w:numId w:val="56"/>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xóa: Chọn hóa đơn muốn xóa.</w:t>
            </w:r>
          </w:p>
          <w:p>
            <w:pPr>
              <w:widowControl w:val="0"/>
              <w:numPr>
                <w:ilvl w:val="0"/>
                <w:numId w:val="56"/>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xem hóa đơn: Chọn hóa đơn muốn xem.</w:t>
            </w:r>
          </w:p>
          <w:p>
            <w:pPr>
              <w:widowControl w:val="0"/>
              <w:numPr>
                <w:ilvl w:val="0"/>
                <w:numId w:val="7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thực hiện chức năng do nhân viên quản lý chọn.</w:t>
            </w:r>
          </w:p>
          <w:p>
            <w:pPr>
              <w:widowControl w:val="0"/>
              <w:numPr>
                <w:ilvl w:val="0"/>
                <w:numId w:val="7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lại danh sách hóa đơn sau khi thực thi.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7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hóa đơn muốn xóa không hợp lệ, hệ thống hủy thực thi và yêu cầu nhập thông tin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6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phải đăng nhập vào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Thông tin hóa đơn được cập nhật.</w:t>
            </w:r>
          </w:p>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hóa đơn.</w:t>
            </w:r>
          </w:p>
        </w:tc>
      </w:tr>
    </w:tbl>
    <w:p>
      <w:pPr>
        <w:spacing w:line="240" w:lineRule="auto"/>
        <w:rPr>
          <w:rFonts w:ascii="Times New Roman" w:hAnsi="Times New Roman" w:eastAsia="Times New Roman" w:cs="Times New Roman"/>
          <w:sz w:val="26"/>
          <w:szCs w:val="26"/>
        </w:rPr>
      </w:pPr>
    </w:p>
    <w:p>
      <w:pPr>
        <w:pStyle w:val="4"/>
        <w:numPr>
          <w:ilvl w:val="0"/>
          <w:numId w:val="74"/>
        </w:numPr>
        <w:spacing w:line="240" w:lineRule="auto"/>
        <w:ind w:left="720" w:hanging="360"/>
        <w:rPr>
          <w:rFonts w:ascii="Times New Roman" w:hAnsi="Times New Roman" w:eastAsia="Times New Roman" w:cs="Times New Roman"/>
          <w:sz w:val="26"/>
          <w:szCs w:val="26"/>
          <w:u w:val="none"/>
        </w:rPr>
      </w:pPr>
      <w:bookmarkStart w:id="266" w:name="_881tzyupntis" w:colFirst="0" w:colLast="0"/>
      <w:bookmarkEnd w:id="266"/>
      <w:bookmarkStart w:id="267" w:name="_Toc25312"/>
      <w:bookmarkStart w:id="268" w:name="_Toc13037"/>
      <w:bookmarkStart w:id="269" w:name="_Toc2951"/>
      <w:r>
        <w:rPr>
          <w:rFonts w:ascii="Times New Roman" w:hAnsi="Times New Roman" w:eastAsia="Times New Roman" w:cs="Times New Roman"/>
          <w:sz w:val="26"/>
          <w:szCs w:val="26"/>
          <w:rtl w:val="0"/>
        </w:rPr>
        <w:t>Sơ đồ hoạt động</w:t>
      </w:r>
      <w:bookmarkEnd w:id="267"/>
      <w:bookmarkEnd w:id="268"/>
      <w:bookmarkEnd w:id="269"/>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347970" cy="339280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13" name="image17.png"/>
                    <pic:cNvPicPr preferRelativeResize="0"/>
                  </pic:nvPicPr>
                  <pic:blipFill>
                    <a:blip r:embed="rId51"/>
                    <a:srcRect/>
                    <a:stretch>
                      <a:fillRect/>
                    </a:stretch>
                  </pic:blipFill>
                  <pic:spPr>
                    <a:xfrm>
                      <a:off x="0" y="0"/>
                      <a:ext cx="5348288" cy="3393202"/>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3.6.b - Sơ đồ hoạt động chức năng quản lý hóa đơn</w:t>
      </w:r>
    </w:p>
    <w:p>
      <w:pPr>
        <w:pStyle w:val="4"/>
        <w:numPr>
          <w:ilvl w:val="0"/>
          <w:numId w:val="75"/>
        </w:numPr>
        <w:spacing w:line="240" w:lineRule="auto"/>
        <w:ind w:left="720" w:hanging="360"/>
        <w:rPr>
          <w:rFonts w:ascii="Times New Roman" w:hAnsi="Times New Roman" w:eastAsia="Times New Roman" w:cs="Times New Roman"/>
          <w:sz w:val="26"/>
          <w:szCs w:val="26"/>
          <w:u w:val="none"/>
        </w:rPr>
      </w:pPr>
      <w:bookmarkStart w:id="270" w:name="_uzhujfjmnyjo" w:colFirst="0" w:colLast="0"/>
      <w:bookmarkEnd w:id="270"/>
      <w:bookmarkStart w:id="271" w:name="_Toc30488"/>
      <w:bookmarkStart w:id="272" w:name="_Toc11349"/>
      <w:bookmarkStart w:id="273" w:name="_Toc1947"/>
      <w:r>
        <w:rPr>
          <w:rFonts w:ascii="Times New Roman" w:hAnsi="Times New Roman" w:eastAsia="Times New Roman" w:cs="Times New Roman"/>
          <w:sz w:val="26"/>
          <w:szCs w:val="26"/>
          <w:rtl w:val="0"/>
        </w:rPr>
        <w:t>Sơ đồ tuần tự</w:t>
      </w:r>
      <w:bookmarkEnd w:id="271"/>
      <w:bookmarkEnd w:id="272"/>
      <w:bookmarkEnd w:id="273"/>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610100"/>
            <wp:effectExtent l="0" t="0" r="0" b="0"/>
            <wp:docPr id="73" name="image70.png"/>
            <wp:cNvGraphicFramePr/>
            <a:graphic xmlns:a="http://schemas.openxmlformats.org/drawingml/2006/main">
              <a:graphicData uri="http://schemas.openxmlformats.org/drawingml/2006/picture">
                <pic:pic xmlns:pic="http://schemas.openxmlformats.org/drawingml/2006/picture">
                  <pic:nvPicPr>
                    <pic:cNvPr id="73" name="image70.png"/>
                    <pic:cNvPicPr preferRelativeResize="0"/>
                  </pic:nvPicPr>
                  <pic:blipFill>
                    <a:blip r:embed="rId52"/>
                    <a:srcRect/>
                    <a:stretch>
                      <a:fillRect/>
                    </a:stretch>
                  </pic:blipFill>
                  <pic:spPr>
                    <a:xfrm>
                      <a:off x="0" y="0"/>
                      <a:ext cx="5731200" cy="46101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3.6.c - Sơ đồ tuần tự chức năng quản lý hóa đơn</w:t>
      </w:r>
    </w:p>
    <w:p>
      <w:pPr>
        <w:spacing w:line="240" w:lineRule="auto"/>
        <w:rPr>
          <w:rFonts w:ascii="Times New Roman" w:hAnsi="Times New Roman" w:eastAsia="Times New Roman" w:cs="Times New Roman"/>
          <w:sz w:val="26"/>
          <w:szCs w:val="26"/>
        </w:rPr>
      </w:pPr>
    </w:p>
    <w:p>
      <w:pPr>
        <w:pStyle w:val="3"/>
        <w:spacing w:line="240" w:lineRule="auto"/>
        <w:outlineLvl w:val="9"/>
        <w:rPr>
          <w:rFonts w:ascii="Times New Roman" w:hAnsi="Times New Roman" w:eastAsia="Times New Roman" w:cs="Times New Roman"/>
          <w:sz w:val="26"/>
          <w:szCs w:val="26"/>
        </w:rPr>
      </w:pPr>
      <w:bookmarkStart w:id="274" w:name="_7hk2mtgabixk" w:colFirst="0" w:colLast="0"/>
      <w:bookmarkEnd w:id="274"/>
      <w:r>
        <w:br w:type="page"/>
      </w:r>
    </w:p>
    <w:p>
      <w:pPr>
        <w:pStyle w:val="3"/>
        <w:spacing w:line="240" w:lineRule="auto"/>
        <w:outlineLvl w:val="0"/>
        <w:rPr>
          <w:rFonts w:ascii="Times New Roman" w:hAnsi="Times New Roman" w:eastAsia="Times New Roman" w:cs="Times New Roman"/>
          <w:i/>
          <w:sz w:val="26"/>
          <w:szCs w:val="26"/>
        </w:rPr>
      </w:pPr>
      <w:bookmarkStart w:id="275" w:name="_3bjzk9ucgylz" w:colFirst="0" w:colLast="0"/>
      <w:bookmarkEnd w:id="275"/>
      <w:bookmarkStart w:id="276" w:name="_Toc25341"/>
      <w:bookmarkStart w:id="277" w:name="_Toc27434"/>
      <w:bookmarkStart w:id="278" w:name="_Toc11184"/>
      <w:r>
        <w:rPr>
          <w:rFonts w:ascii="Times New Roman" w:hAnsi="Times New Roman" w:eastAsia="Times New Roman" w:cs="Times New Roman"/>
          <w:i/>
          <w:sz w:val="26"/>
          <w:szCs w:val="26"/>
          <w:rtl w:val="0"/>
        </w:rPr>
        <w:t>7. Chức năng quản lý phiếu đổi trả</w:t>
      </w:r>
      <w:bookmarkEnd w:id="276"/>
      <w:bookmarkEnd w:id="277"/>
      <w:bookmarkEnd w:id="278"/>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514600"/>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64" name="image61.png"/>
                    <pic:cNvPicPr preferRelativeResize="0"/>
                  </pic:nvPicPr>
                  <pic:blipFill>
                    <a:blip r:embed="rId53"/>
                    <a:srcRect/>
                    <a:stretch>
                      <a:fillRect/>
                    </a:stretch>
                  </pic:blipFill>
                  <pic:spPr>
                    <a:xfrm>
                      <a:off x="0" y="0"/>
                      <a:ext cx="5731200" cy="25146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3.7.a - Sơ đồ use case chi tiết chức năng quản lý phiếu đổi trả</w:t>
      </w:r>
    </w:p>
    <w:p>
      <w:pPr>
        <w:pStyle w:val="4"/>
        <w:outlineLvl w:val="9"/>
        <w:rPr>
          <w:rFonts w:ascii="Times New Roman" w:hAnsi="Times New Roman" w:eastAsia="Times New Roman" w:cs="Times New Roman"/>
          <w:sz w:val="26"/>
          <w:szCs w:val="26"/>
        </w:rPr>
      </w:pPr>
      <w:bookmarkStart w:id="279" w:name="_5v1cpiw1fs9l" w:colFirst="0" w:colLast="0"/>
      <w:bookmarkEnd w:id="279"/>
      <w:r>
        <w:br w:type="page"/>
      </w:r>
    </w:p>
    <w:p>
      <w:pPr>
        <w:pStyle w:val="4"/>
        <w:numPr>
          <w:ilvl w:val="0"/>
          <w:numId w:val="76"/>
        </w:numPr>
        <w:ind w:left="720" w:hanging="360"/>
        <w:rPr>
          <w:rFonts w:ascii="Times New Roman" w:hAnsi="Times New Roman" w:eastAsia="Times New Roman" w:cs="Times New Roman"/>
          <w:sz w:val="26"/>
          <w:szCs w:val="26"/>
          <w:u w:val="none"/>
        </w:rPr>
      </w:pPr>
      <w:bookmarkStart w:id="280" w:name="_n80xylerqh3" w:colFirst="0" w:colLast="0"/>
      <w:bookmarkEnd w:id="280"/>
      <w:bookmarkStart w:id="281" w:name="_Toc11918"/>
      <w:bookmarkStart w:id="282" w:name="_Toc7498"/>
      <w:bookmarkStart w:id="283" w:name="_Toc4323"/>
      <w:r>
        <w:rPr>
          <w:rFonts w:ascii="Times New Roman" w:hAnsi="Times New Roman" w:eastAsia="Times New Roman" w:cs="Times New Roman"/>
          <w:sz w:val="26"/>
          <w:szCs w:val="26"/>
          <w:rtl w:val="0"/>
        </w:rPr>
        <w:t>Mô tả</w:t>
      </w:r>
      <w:bookmarkEnd w:id="281"/>
      <w:bookmarkEnd w:id="282"/>
      <w:bookmarkEnd w:id="283"/>
    </w:p>
    <w:tbl>
      <w:tblPr>
        <w:tblStyle w:val="25"/>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6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phiếu đổi trả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QuanLyPhieuDoiTra</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có nhân viên bán hàng có yêu cầu kiểm tra hoặc cập nhật thông tin đổi trả sản phẩm.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 bán hàng</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Đăng nhập.</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 Tạo phiếu đổi trả, Hủy phiếu đổi trả, Xem phiếu đổi trả.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7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thực hiện đăng nhập hệ thống (Use case Đăng nhập)</w:t>
            </w:r>
          </w:p>
          <w:p>
            <w:pPr>
              <w:widowControl w:val="0"/>
              <w:numPr>
                <w:ilvl w:val="0"/>
                <w:numId w:val="7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mở màn hình quản lý phiếu đổi trả.</w:t>
            </w:r>
          </w:p>
          <w:p>
            <w:pPr>
              <w:widowControl w:val="0"/>
              <w:numPr>
                <w:ilvl w:val="0"/>
                <w:numId w:val="7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quản lý phiếu đổi trả.</w:t>
            </w:r>
          </w:p>
          <w:p>
            <w:pPr>
              <w:widowControl w:val="0"/>
              <w:numPr>
                <w:ilvl w:val="0"/>
                <w:numId w:val="7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chọn chức năng thực thi:</w:t>
            </w:r>
          </w:p>
          <w:p>
            <w:pPr>
              <w:widowControl w:val="0"/>
              <w:numPr>
                <w:ilvl w:val="0"/>
                <w:numId w:val="78"/>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thêm: Nhập thông tin phiếu đổi trả.</w:t>
            </w:r>
          </w:p>
          <w:p>
            <w:pPr>
              <w:widowControl w:val="0"/>
              <w:numPr>
                <w:ilvl w:val="0"/>
                <w:numId w:val="78"/>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xóa: Chọn phiếu đổi trả muốn xóa.</w:t>
            </w:r>
          </w:p>
          <w:p>
            <w:pPr>
              <w:widowControl w:val="0"/>
              <w:numPr>
                <w:ilvl w:val="0"/>
                <w:numId w:val="78"/>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xem phiếu đổi trả: Chọn phiếu đổi trả muốn xem.</w:t>
            </w:r>
          </w:p>
          <w:p>
            <w:pPr>
              <w:widowControl w:val="0"/>
              <w:numPr>
                <w:ilvl w:val="0"/>
                <w:numId w:val="7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thực thi chức năng do nhân viên đã chọn.</w:t>
            </w:r>
          </w:p>
          <w:p>
            <w:pPr>
              <w:widowControl w:val="0"/>
              <w:numPr>
                <w:ilvl w:val="0"/>
                <w:numId w:val="7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lại danh sách thông tin phiếu đổi trả sau khi thực thi.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7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phiếu đổi trả muốn xóa không hợp lệ, hệ thống hủy thực thi và yêu cầu nhập thông tin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6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bán hàng phải đăng nhập vào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5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Thông tin đổi trả được cập nhật, có thể in phiếu đổi trả.</w:t>
            </w:r>
          </w:p>
          <w:p>
            <w:pPr>
              <w:widowControl w:val="0"/>
              <w:numPr>
                <w:ilvl w:val="0"/>
                <w:numId w:val="5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phiếu đổi trả.</w:t>
            </w:r>
          </w:p>
        </w:tc>
      </w:tr>
    </w:tbl>
    <w:p>
      <w:pPr>
        <w:spacing w:line="240" w:lineRule="auto"/>
        <w:rPr>
          <w:rFonts w:ascii="Times New Roman" w:hAnsi="Times New Roman" w:eastAsia="Times New Roman" w:cs="Times New Roman"/>
          <w:sz w:val="26"/>
          <w:szCs w:val="26"/>
        </w:rPr>
      </w:pPr>
    </w:p>
    <w:p>
      <w:pPr>
        <w:pStyle w:val="4"/>
        <w:numPr>
          <w:ilvl w:val="0"/>
          <w:numId w:val="80"/>
        </w:numPr>
        <w:spacing w:line="240" w:lineRule="auto"/>
        <w:ind w:left="720" w:hanging="360"/>
        <w:rPr>
          <w:rFonts w:ascii="Times New Roman" w:hAnsi="Times New Roman" w:eastAsia="Times New Roman" w:cs="Times New Roman"/>
          <w:sz w:val="26"/>
          <w:szCs w:val="26"/>
          <w:u w:val="none"/>
        </w:rPr>
      </w:pPr>
      <w:bookmarkStart w:id="284" w:name="_v795whxwacri" w:colFirst="0" w:colLast="0"/>
      <w:bookmarkEnd w:id="284"/>
      <w:bookmarkStart w:id="285" w:name="_Toc6191"/>
      <w:bookmarkStart w:id="286" w:name="_Toc12486"/>
      <w:bookmarkStart w:id="287" w:name="_Toc1007"/>
      <w:r>
        <w:rPr>
          <w:rFonts w:ascii="Times New Roman" w:hAnsi="Times New Roman" w:eastAsia="Times New Roman" w:cs="Times New Roman"/>
          <w:sz w:val="26"/>
          <w:szCs w:val="26"/>
          <w:rtl w:val="0"/>
        </w:rPr>
        <w:t>Sơ đồ hoạt động</w:t>
      </w:r>
      <w:bookmarkEnd w:id="285"/>
      <w:bookmarkEnd w:id="286"/>
      <w:bookmarkEnd w:id="287"/>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390900"/>
            <wp:effectExtent l="0" t="0" r="0" b="0"/>
            <wp:docPr id="88" name="image95.png"/>
            <wp:cNvGraphicFramePr/>
            <a:graphic xmlns:a="http://schemas.openxmlformats.org/drawingml/2006/main">
              <a:graphicData uri="http://schemas.openxmlformats.org/drawingml/2006/picture">
                <pic:pic xmlns:pic="http://schemas.openxmlformats.org/drawingml/2006/picture">
                  <pic:nvPicPr>
                    <pic:cNvPr id="88" name="image95.png"/>
                    <pic:cNvPicPr preferRelativeResize="0"/>
                  </pic:nvPicPr>
                  <pic:blipFill>
                    <a:blip r:embed="rId54"/>
                    <a:srcRect/>
                    <a:stretch>
                      <a:fillRect/>
                    </a:stretch>
                  </pic:blipFill>
                  <pic:spPr>
                    <a:xfrm>
                      <a:off x="0" y="0"/>
                      <a:ext cx="5731200" cy="33909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3.7.b - Sơ đồ hoạt động chức năng quản lý phiếu đổi trả</w:t>
      </w:r>
    </w:p>
    <w:p>
      <w:pPr>
        <w:pStyle w:val="4"/>
        <w:numPr>
          <w:ilvl w:val="0"/>
          <w:numId w:val="81"/>
        </w:numPr>
        <w:spacing w:line="240" w:lineRule="auto"/>
        <w:ind w:left="720" w:hanging="360"/>
        <w:rPr>
          <w:rFonts w:ascii="Times New Roman" w:hAnsi="Times New Roman" w:eastAsia="Times New Roman" w:cs="Times New Roman"/>
          <w:sz w:val="26"/>
          <w:szCs w:val="26"/>
          <w:u w:val="none"/>
        </w:rPr>
      </w:pPr>
      <w:bookmarkStart w:id="288" w:name="_wz9u6v88duqg" w:colFirst="0" w:colLast="0"/>
      <w:bookmarkEnd w:id="288"/>
      <w:bookmarkStart w:id="289" w:name="_Toc18446"/>
      <w:bookmarkStart w:id="290" w:name="_Toc24224"/>
      <w:bookmarkStart w:id="291" w:name="_Toc14028"/>
      <w:r>
        <w:rPr>
          <w:rFonts w:ascii="Times New Roman" w:hAnsi="Times New Roman" w:eastAsia="Times New Roman" w:cs="Times New Roman"/>
          <w:sz w:val="26"/>
          <w:szCs w:val="26"/>
          <w:rtl w:val="0"/>
        </w:rPr>
        <w:t>Sơ đồ tuần tự</w:t>
      </w:r>
      <w:bookmarkEnd w:id="289"/>
      <w:bookmarkEnd w:id="290"/>
      <w:bookmarkEnd w:id="291"/>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1783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21" name="image23.png"/>
                    <pic:cNvPicPr preferRelativeResize="0"/>
                  </pic:nvPicPr>
                  <pic:blipFill>
                    <a:blip r:embed="rId55"/>
                    <a:srcRect/>
                    <a:stretch>
                      <a:fillRect/>
                    </a:stretch>
                  </pic:blipFill>
                  <pic:spPr>
                    <a:xfrm>
                      <a:off x="0" y="0"/>
                      <a:ext cx="5731200" cy="417830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3.7.c - Sơ đồ tuần tự chức năng quản lý phiếu đổi trả</w:t>
      </w:r>
    </w:p>
    <w:p>
      <w:pPr>
        <w:pStyle w:val="3"/>
        <w:spacing w:line="240" w:lineRule="auto"/>
        <w:outlineLvl w:val="0"/>
        <w:rPr>
          <w:rFonts w:ascii="Times New Roman" w:hAnsi="Times New Roman" w:eastAsia="Times New Roman" w:cs="Times New Roman"/>
          <w:i/>
          <w:sz w:val="26"/>
          <w:szCs w:val="26"/>
        </w:rPr>
      </w:pPr>
      <w:bookmarkStart w:id="292" w:name="_dsns63wm9hrt" w:colFirst="0" w:colLast="0"/>
      <w:bookmarkEnd w:id="292"/>
      <w:bookmarkStart w:id="293" w:name="_Toc3167"/>
      <w:bookmarkStart w:id="294" w:name="_Toc26589"/>
      <w:bookmarkStart w:id="295" w:name="_Toc20897"/>
      <w:r>
        <w:rPr>
          <w:rFonts w:ascii="Times New Roman" w:hAnsi="Times New Roman" w:eastAsia="Times New Roman" w:cs="Times New Roman"/>
          <w:i/>
          <w:sz w:val="26"/>
          <w:szCs w:val="26"/>
          <w:rtl w:val="0"/>
        </w:rPr>
        <w:t>8. Chức năng quản lý phiếu bảo hành</w:t>
      </w:r>
      <w:bookmarkEnd w:id="293"/>
      <w:bookmarkEnd w:id="294"/>
      <w:bookmarkEnd w:id="295"/>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413000"/>
            <wp:effectExtent l="0" t="0" r="0" b="0"/>
            <wp:docPr id="81" name="image82.png"/>
            <wp:cNvGraphicFramePr/>
            <a:graphic xmlns:a="http://schemas.openxmlformats.org/drawingml/2006/main">
              <a:graphicData uri="http://schemas.openxmlformats.org/drawingml/2006/picture">
                <pic:pic xmlns:pic="http://schemas.openxmlformats.org/drawingml/2006/picture">
                  <pic:nvPicPr>
                    <pic:cNvPr id="81" name="image82.png"/>
                    <pic:cNvPicPr preferRelativeResize="0"/>
                  </pic:nvPicPr>
                  <pic:blipFill>
                    <a:blip r:embed="rId56"/>
                    <a:srcRect/>
                    <a:stretch>
                      <a:fillRect/>
                    </a:stretch>
                  </pic:blipFill>
                  <pic:spPr>
                    <a:xfrm>
                      <a:off x="0" y="0"/>
                      <a:ext cx="5731200" cy="24130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3.8.a - Sơ đồ use case chi tiết chức năng quản lý phiếu bảo hành</w:t>
      </w:r>
    </w:p>
    <w:p>
      <w:pPr>
        <w:pStyle w:val="4"/>
        <w:outlineLvl w:val="9"/>
        <w:rPr>
          <w:rFonts w:ascii="Times New Roman" w:hAnsi="Times New Roman" w:eastAsia="Times New Roman" w:cs="Times New Roman"/>
          <w:sz w:val="26"/>
          <w:szCs w:val="26"/>
        </w:rPr>
      </w:pPr>
      <w:bookmarkStart w:id="296" w:name="_b2bg3fungpbc" w:colFirst="0" w:colLast="0"/>
      <w:bookmarkEnd w:id="296"/>
      <w:r>
        <w:br w:type="page"/>
      </w:r>
    </w:p>
    <w:p>
      <w:pPr>
        <w:pStyle w:val="4"/>
        <w:numPr>
          <w:ilvl w:val="0"/>
          <w:numId w:val="82"/>
        </w:numPr>
        <w:ind w:left="720" w:hanging="360"/>
        <w:rPr>
          <w:rFonts w:ascii="Times New Roman" w:hAnsi="Times New Roman" w:eastAsia="Times New Roman" w:cs="Times New Roman"/>
          <w:sz w:val="26"/>
          <w:szCs w:val="26"/>
          <w:u w:val="none"/>
        </w:rPr>
      </w:pPr>
      <w:bookmarkStart w:id="297" w:name="_b19uyl2bmof4" w:colFirst="0" w:colLast="0"/>
      <w:bookmarkEnd w:id="297"/>
      <w:bookmarkStart w:id="298" w:name="_Toc8853"/>
      <w:bookmarkStart w:id="299" w:name="_Toc19111"/>
      <w:bookmarkStart w:id="300" w:name="_Toc22814"/>
      <w:r>
        <w:rPr>
          <w:rFonts w:ascii="Times New Roman" w:hAnsi="Times New Roman" w:eastAsia="Times New Roman" w:cs="Times New Roman"/>
          <w:sz w:val="26"/>
          <w:szCs w:val="26"/>
          <w:rtl w:val="0"/>
        </w:rPr>
        <w:t>Mô tả</w:t>
      </w:r>
      <w:bookmarkEnd w:id="298"/>
      <w:bookmarkEnd w:id="299"/>
      <w:bookmarkEnd w:id="300"/>
    </w:p>
    <w:tbl>
      <w:tblPr>
        <w:tblStyle w:val="26"/>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6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53" w:hRule="atLeast"/>
        </w:trPr>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phiếu bảo hành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QuanLyPhieuBaoHanh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có nhân viên hỗ trợ có yêu cầu kiểm tra hoặc cập nhật thông tin bảo hành sản phẩm.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 hỗ trợ</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Đăng nhập</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Extend:Tạo phiếu bảo hành, Hủy phiếu bảo hành, Xem phiếu bảo hành.</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8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thực hiện đăng nhập hệ thống (Use case Đăng nhập)</w:t>
            </w:r>
          </w:p>
          <w:p>
            <w:pPr>
              <w:widowControl w:val="0"/>
              <w:numPr>
                <w:ilvl w:val="0"/>
                <w:numId w:val="8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mở màn hình quản lý phiếu bảo hành.</w:t>
            </w:r>
          </w:p>
          <w:p>
            <w:pPr>
              <w:widowControl w:val="0"/>
              <w:numPr>
                <w:ilvl w:val="0"/>
                <w:numId w:val="8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quản lý phiếu bảo hành.</w:t>
            </w:r>
          </w:p>
          <w:p>
            <w:pPr>
              <w:widowControl w:val="0"/>
              <w:numPr>
                <w:ilvl w:val="0"/>
                <w:numId w:val="8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chọn chức năng thực thi:</w:t>
            </w:r>
          </w:p>
          <w:p>
            <w:pPr>
              <w:widowControl w:val="0"/>
              <w:numPr>
                <w:ilvl w:val="0"/>
                <w:numId w:val="84"/>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thêm: Nhập thông tin phiếu bảo hành.</w:t>
            </w:r>
          </w:p>
          <w:p>
            <w:pPr>
              <w:widowControl w:val="0"/>
              <w:numPr>
                <w:ilvl w:val="0"/>
                <w:numId w:val="84"/>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xóa: Chọn phiếu bảo hành muốn xóa.</w:t>
            </w:r>
          </w:p>
          <w:p>
            <w:pPr>
              <w:widowControl w:val="0"/>
              <w:numPr>
                <w:ilvl w:val="0"/>
                <w:numId w:val="84"/>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xem phiếu bảo hành: Chọn phiếu bảo hành muốn xem.</w:t>
            </w:r>
          </w:p>
          <w:p>
            <w:pPr>
              <w:widowControl w:val="0"/>
              <w:numPr>
                <w:ilvl w:val="0"/>
                <w:numId w:val="8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thực thi chức năng do nhân viên đã chọn.</w:t>
            </w:r>
          </w:p>
          <w:p>
            <w:pPr>
              <w:widowControl w:val="0"/>
              <w:numPr>
                <w:ilvl w:val="0"/>
                <w:numId w:val="8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lại danh sách thông tin phiếu bảo hành sau khi thực thi.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85"/>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phiếu bảo hành muốn xóa không hợp lệ, hệ thống hủy thực thi và yêu cầu nhập thông tin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6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hỗ trợ phải đăng nhập vào hệ thống</w:t>
            </w:r>
          </w:p>
          <w:p>
            <w:pPr>
              <w:widowControl w:val="0"/>
              <w:numPr>
                <w:ilvl w:val="0"/>
                <w:numId w:val="6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Khách hàng có hóa đơn mua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5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Thông tin bảo hành được cập nhật, có thể in phiếu bảo hành.</w:t>
            </w:r>
          </w:p>
          <w:p>
            <w:pPr>
              <w:widowControl w:val="0"/>
              <w:numPr>
                <w:ilvl w:val="0"/>
                <w:numId w:val="5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phiếu bảo hành.</w:t>
            </w:r>
          </w:p>
        </w:tc>
      </w:tr>
    </w:tbl>
    <w:p>
      <w:pPr>
        <w:spacing w:line="240" w:lineRule="auto"/>
        <w:rPr>
          <w:rFonts w:ascii="Times New Roman" w:hAnsi="Times New Roman" w:eastAsia="Times New Roman" w:cs="Times New Roman"/>
          <w:sz w:val="26"/>
          <w:szCs w:val="26"/>
        </w:rPr>
      </w:pPr>
    </w:p>
    <w:p>
      <w:pPr>
        <w:pStyle w:val="4"/>
        <w:numPr>
          <w:ilvl w:val="0"/>
          <w:numId w:val="86"/>
        </w:numPr>
        <w:spacing w:line="240" w:lineRule="auto"/>
        <w:ind w:left="720" w:hanging="360"/>
        <w:rPr>
          <w:rFonts w:ascii="Times New Roman" w:hAnsi="Times New Roman" w:eastAsia="Times New Roman" w:cs="Times New Roman"/>
          <w:sz w:val="26"/>
          <w:szCs w:val="26"/>
          <w:u w:val="none"/>
        </w:rPr>
      </w:pPr>
      <w:bookmarkStart w:id="301" w:name="_ciotn36i05xa" w:colFirst="0" w:colLast="0"/>
      <w:bookmarkEnd w:id="301"/>
      <w:bookmarkStart w:id="302" w:name="_Toc12538"/>
      <w:bookmarkStart w:id="303" w:name="_Toc13950"/>
      <w:bookmarkStart w:id="304" w:name="_Toc22596"/>
      <w:r>
        <w:rPr>
          <w:rFonts w:ascii="Times New Roman" w:hAnsi="Times New Roman" w:eastAsia="Times New Roman" w:cs="Times New Roman"/>
          <w:sz w:val="26"/>
          <w:szCs w:val="26"/>
          <w:rtl w:val="0"/>
        </w:rPr>
        <w:t>Sơ đồ hoạt động</w:t>
      </w:r>
      <w:bookmarkEnd w:id="302"/>
      <w:bookmarkEnd w:id="303"/>
      <w:bookmarkEnd w:id="304"/>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4050" cy="378777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53" name="image53.png"/>
                    <pic:cNvPicPr preferRelativeResize="0"/>
                  </pic:nvPicPr>
                  <pic:blipFill>
                    <a:blip r:embed="rId57"/>
                    <a:srcRect/>
                    <a:stretch>
                      <a:fillRect/>
                    </a:stretch>
                  </pic:blipFill>
                  <pic:spPr>
                    <a:xfrm>
                      <a:off x="0" y="0"/>
                      <a:ext cx="5734050" cy="378811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3.8.b - Sơ đồ hoạt động chức năng quản lý phiếu bảo hành</w:t>
      </w:r>
    </w:p>
    <w:p>
      <w:pPr>
        <w:pStyle w:val="4"/>
        <w:numPr>
          <w:ilvl w:val="0"/>
          <w:numId w:val="87"/>
        </w:numPr>
        <w:spacing w:line="240" w:lineRule="auto"/>
        <w:ind w:left="720" w:hanging="360"/>
        <w:rPr>
          <w:rFonts w:ascii="Times New Roman" w:hAnsi="Times New Roman" w:eastAsia="Times New Roman" w:cs="Times New Roman"/>
          <w:sz w:val="26"/>
          <w:szCs w:val="26"/>
          <w:u w:val="none"/>
        </w:rPr>
      </w:pPr>
      <w:bookmarkStart w:id="305" w:name="_tbaafdz1mo2q" w:colFirst="0" w:colLast="0"/>
      <w:bookmarkEnd w:id="305"/>
      <w:bookmarkStart w:id="306" w:name="_Toc2627"/>
      <w:bookmarkStart w:id="307" w:name="_Toc24933"/>
      <w:bookmarkStart w:id="308" w:name="_Toc16368"/>
      <w:r>
        <w:rPr>
          <w:rFonts w:ascii="Times New Roman" w:hAnsi="Times New Roman" w:eastAsia="Times New Roman" w:cs="Times New Roman"/>
          <w:sz w:val="26"/>
          <w:szCs w:val="26"/>
          <w:rtl w:val="0"/>
        </w:rPr>
        <w:t>Sơ đồ tuần tự</w:t>
      </w:r>
      <w:bookmarkEnd w:id="306"/>
      <w:bookmarkEnd w:id="307"/>
      <w:bookmarkEnd w:id="308"/>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4050" cy="3713480"/>
            <wp:effectExtent l="0" t="0" r="0" b="0"/>
            <wp:docPr id="63" name="image71.png"/>
            <wp:cNvGraphicFramePr/>
            <a:graphic xmlns:a="http://schemas.openxmlformats.org/drawingml/2006/main">
              <a:graphicData uri="http://schemas.openxmlformats.org/drawingml/2006/picture">
                <pic:pic xmlns:pic="http://schemas.openxmlformats.org/drawingml/2006/picture">
                  <pic:nvPicPr>
                    <pic:cNvPr id="63" name="image71.png"/>
                    <pic:cNvPicPr preferRelativeResize="0"/>
                  </pic:nvPicPr>
                  <pic:blipFill>
                    <a:blip r:embed="rId58"/>
                    <a:srcRect/>
                    <a:stretch>
                      <a:fillRect/>
                    </a:stretch>
                  </pic:blipFill>
                  <pic:spPr>
                    <a:xfrm>
                      <a:off x="0" y="0"/>
                      <a:ext cx="5734050" cy="3713770"/>
                    </a:xfrm>
                    <a:prstGeom prst="rect">
                      <a:avLst/>
                    </a:prstGeom>
                  </pic:spPr>
                </pic:pic>
              </a:graphicData>
            </a:graphic>
          </wp:inline>
        </w:drawing>
      </w: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3.8.c - Sơ đồ tuần tự chức năng quản lý phiếu bảo hành</w:t>
      </w:r>
    </w:p>
    <w:p>
      <w:pPr>
        <w:pStyle w:val="3"/>
        <w:spacing w:line="240" w:lineRule="auto"/>
        <w:outlineLvl w:val="0"/>
        <w:rPr>
          <w:rFonts w:ascii="Times New Roman" w:hAnsi="Times New Roman" w:eastAsia="Times New Roman" w:cs="Times New Roman"/>
          <w:i/>
          <w:sz w:val="26"/>
          <w:szCs w:val="26"/>
        </w:rPr>
      </w:pPr>
      <w:bookmarkStart w:id="309" w:name="_9f62mloov99o" w:colFirst="0" w:colLast="0"/>
      <w:bookmarkEnd w:id="309"/>
      <w:bookmarkStart w:id="310" w:name="_Toc21773"/>
      <w:bookmarkStart w:id="311" w:name="_Toc21579"/>
      <w:bookmarkStart w:id="312" w:name="_Toc7406"/>
      <w:r>
        <w:rPr>
          <w:rFonts w:ascii="Times New Roman" w:hAnsi="Times New Roman" w:eastAsia="Times New Roman" w:cs="Times New Roman"/>
          <w:i/>
          <w:sz w:val="26"/>
          <w:szCs w:val="26"/>
          <w:rtl w:val="0"/>
        </w:rPr>
        <w:t>9. Chức năng quản lý sản phẩm</w:t>
      </w:r>
      <w:bookmarkEnd w:id="310"/>
      <w:bookmarkEnd w:id="311"/>
      <w:bookmarkEnd w:id="312"/>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514600"/>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49" name="image54.png"/>
                    <pic:cNvPicPr preferRelativeResize="0"/>
                  </pic:nvPicPr>
                  <pic:blipFill>
                    <a:blip r:embed="rId59"/>
                    <a:srcRect/>
                    <a:stretch>
                      <a:fillRect/>
                    </a:stretch>
                  </pic:blipFill>
                  <pic:spPr>
                    <a:xfrm>
                      <a:off x="0" y="0"/>
                      <a:ext cx="5731200" cy="25146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3.9.a - Sơ đồ use case chi tiết chức năng quản lý sản phẩm</w:t>
      </w:r>
    </w:p>
    <w:p>
      <w:pPr>
        <w:pStyle w:val="4"/>
        <w:outlineLvl w:val="9"/>
        <w:rPr>
          <w:rFonts w:ascii="Times New Roman" w:hAnsi="Times New Roman" w:eastAsia="Times New Roman" w:cs="Times New Roman"/>
          <w:sz w:val="26"/>
          <w:szCs w:val="26"/>
        </w:rPr>
      </w:pPr>
      <w:bookmarkStart w:id="313" w:name="_vowi5mw2pjiv" w:colFirst="0" w:colLast="0"/>
      <w:bookmarkEnd w:id="313"/>
      <w:r>
        <w:br w:type="page"/>
      </w:r>
    </w:p>
    <w:p>
      <w:pPr>
        <w:pStyle w:val="4"/>
        <w:numPr>
          <w:ilvl w:val="0"/>
          <w:numId w:val="88"/>
        </w:numPr>
        <w:ind w:left="720" w:hanging="360"/>
        <w:rPr>
          <w:rFonts w:ascii="Times New Roman" w:hAnsi="Times New Roman" w:eastAsia="Times New Roman" w:cs="Times New Roman"/>
          <w:sz w:val="26"/>
          <w:szCs w:val="26"/>
          <w:u w:val="none"/>
        </w:rPr>
      </w:pPr>
      <w:bookmarkStart w:id="314" w:name="_jgfy8nrwv8mj" w:colFirst="0" w:colLast="0"/>
      <w:bookmarkEnd w:id="314"/>
      <w:bookmarkStart w:id="315" w:name="_Toc1164"/>
      <w:bookmarkStart w:id="316" w:name="_Toc14660"/>
      <w:bookmarkStart w:id="317" w:name="_Toc10937"/>
      <w:r>
        <w:rPr>
          <w:rFonts w:ascii="Times New Roman" w:hAnsi="Times New Roman" w:eastAsia="Times New Roman" w:cs="Times New Roman"/>
          <w:sz w:val="26"/>
          <w:szCs w:val="26"/>
          <w:rtl w:val="0"/>
        </w:rPr>
        <w:t>Mô tả</w:t>
      </w:r>
      <w:bookmarkEnd w:id="315"/>
      <w:bookmarkEnd w:id="316"/>
      <w:bookmarkEnd w:id="317"/>
    </w:p>
    <w:tbl>
      <w:tblPr>
        <w:tblStyle w:val="27"/>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6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sản phẩm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QuanLySanPham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giữ kho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nhân viên giữ kho hay nhân viên quản lý có yêu cầu kiểm tra hoặc cập nhật thông tin sản phẩm.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 giữ kho, Nhân viên quản lý</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Đăng nhập</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 Thêm sản phẩm, xóa sản phẩm, cập nhật sản phẩm, tìm sản phẩm.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8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đăng nhập vào hệ thống (Use case Đăng nhập)</w:t>
            </w:r>
          </w:p>
          <w:p>
            <w:pPr>
              <w:widowControl w:val="0"/>
              <w:numPr>
                <w:ilvl w:val="0"/>
                <w:numId w:val="8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mở màn hình màn hình quản lý sản phẩm.</w:t>
            </w:r>
          </w:p>
          <w:p>
            <w:pPr>
              <w:widowControl w:val="0"/>
              <w:numPr>
                <w:ilvl w:val="0"/>
                <w:numId w:val="8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quản lý sản phẩm.</w:t>
            </w:r>
          </w:p>
          <w:p>
            <w:pPr>
              <w:widowControl w:val="0"/>
              <w:numPr>
                <w:ilvl w:val="0"/>
                <w:numId w:val="8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chọn chức năng thực thi:</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thêm: Nhập thông tin sản phẩm.</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xóa: Chọn sản phẩm muốn xóa.</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cập nhật: Nhập thông tin cập nhật sản phẩm.</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xem sản phẩm: Chọn sản phẩm muốn xem.</w:t>
            </w:r>
          </w:p>
          <w:p>
            <w:pPr>
              <w:widowControl w:val="0"/>
              <w:numPr>
                <w:ilvl w:val="0"/>
                <w:numId w:val="8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thực thi chức năng do nhân viên chọn.</w:t>
            </w:r>
          </w:p>
          <w:p>
            <w:pPr>
              <w:widowControl w:val="0"/>
              <w:numPr>
                <w:ilvl w:val="0"/>
                <w:numId w:val="89"/>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lại danh sách sản phẩm sau khi cập nhật.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9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sản phẩm muốn xóa không hợp lệ, hệ thống hủy thực thi và yêu cầu nhập lại thông tin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9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giữ kho và nhân viên quản lý phải đăng nhập vào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Thông tin sản phẩm được cập nhật.</w:t>
            </w:r>
          </w:p>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sản phẩm.</w:t>
            </w:r>
          </w:p>
        </w:tc>
      </w:tr>
    </w:tbl>
    <w:p>
      <w:pPr>
        <w:spacing w:line="240" w:lineRule="auto"/>
        <w:rPr>
          <w:rFonts w:ascii="Times New Roman" w:hAnsi="Times New Roman" w:eastAsia="Times New Roman" w:cs="Times New Roman"/>
          <w:sz w:val="26"/>
          <w:szCs w:val="26"/>
        </w:rPr>
      </w:pPr>
    </w:p>
    <w:p>
      <w:pPr>
        <w:pStyle w:val="4"/>
        <w:numPr>
          <w:ilvl w:val="0"/>
          <w:numId w:val="93"/>
        </w:numPr>
        <w:spacing w:line="240" w:lineRule="auto"/>
        <w:ind w:left="720" w:hanging="360"/>
        <w:rPr>
          <w:rFonts w:ascii="Times New Roman" w:hAnsi="Times New Roman" w:eastAsia="Times New Roman" w:cs="Times New Roman"/>
          <w:sz w:val="26"/>
          <w:szCs w:val="26"/>
          <w:u w:val="none"/>
        </w:rPr>
      </w:pPr>
      <w:bookmarkStart w:id="318" w:name="_v6v7hx3eg04k" w:colFirst="0" w:colLast="0"/>
      <w:bookmarkEnd w:id="318"/>
      <w:bookmarkStart w:id="319" w:name="_Toc15415"/>
      <w:bookmarkStart w:id="320" w:name="_Toc6015"/>
      <w:bookmarkStart w:id="321" w:name="_Toc28653"/>
      <w:r>
        <w:rPr>
          <w:rFonts w:ascii="Times New Roman" w:hAnsi="Times New Roman" w:eastAsia="Times New Roman" w:cs="Times New Roman"/>
          <w:sz w:val="26"/>
          <w:szCs w:val="26"/>
          <w:rtl w:val="0"/>
        </w:rPr>
        <w:t>Sơ đồ hoạt động</w:t>
      </w:r>
      <w:bookmarkEnd w:id="319"/>
      <w:bookmarkEnd w:id="320"/>
      <w:bookmarkEnd w:id="321"/>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39090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51" name="image50.png"/>
                    <pic:cNvPicPr preferRelativeResize="0"/>
                  </pic:nvPicPr>
                  <pic:blipFill>
                    <a:blip r:embed="rId60"/>
                    <a:srcRect/>
                    <a:stretch>
                      <a:fillRect/>
                    </a:stretch>
                  </pic:blipFill>
                  <pic:spPr>
                    <a:xfrm>
                      <a:off x="0" y="0"/>
                      <a:ext cx="5731200" cy="33909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3.9.b - Sơ đồ hoạt động của chức năng quản lý sản phẩm</w:t>
      </w:r>
    </w:p>
    <w:p>
      <w:pPr>
        <w:pStyle w:val="4"/>
        <w:numPr>
          <w:ilvl w:val="0"/>
          <w:numId w:val="94"/>
        </w:numPr>
        <w:spacing w:line="240" w:lineRule="auto"/>
        <w:ind w:left="720" w:hanging="360"/>
        <w:rPr>
          <w:rFonts w:ascii="Times New Roman" w:hAnsi="Times New Roman" w:eastAsia="Times New Roman" w:cs="Times New Roman"/>
          <w:sz w:val="26"/>
          <w:szCs w:val="26"/>
          <w:u w:val="none"/>
        </w:rPr>
      </w:pPr>
      <w:bookmarkStart w:id="322" w:name="_gpt84u71h2sh" w:colFirst="0" w:colLast="0"/>
      <w:bookmarkEnd w:id="322"/>
      <w:bookmarkStart w:id="323" w:name="_Toc15244"/>
      <w:bookmarkStart w:id="324" w:name="_Toc8919"/>
      <w:bookmarkStart w:id="325" w:name="_Toc993"/>
      <w:r>
        <w:rPr>
          <w:rFonts w:ascii="Times New Roman" w:hAnsi="Times New Roman" w:eastAsia="Times New Roman" w:cs="Times New Roman"/>
          <w:sz w:val="26"/>
          <w:szCs w:val="26"/>
          <w:rtl w:val="0"/>
        </w:rPr>
        <w:t>Sơ đồ tuần tự</w:t>
      </w:r>
      <w:bookmarkEnd w:id="323"/>
      <w:bookmarkEnd w:id="324"/>
      <w:bookmarkEnd w:id="325"/>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5080000"/>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48" name="image49.png"/>
                    <pic:cNvPicPr preferRelativeResize="0"/>
                  </pic:nvPicPr>
                  <pic:blipFill>
                    <a:blip r:embed="rId61"/>
                    <a:srcRect/>
                    <a:stretch>
                      <a:fillRect/>
                    </a:stretch>
                  </pic:blipFill>
                  <pic:spPr>
                    <a:xfrm>
                      <a:off x="0" y="0"/>
                      <a:ext cx="5731200" cy="50800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3.9.c - Sơ đồ tuần tự của chức năng quản lý sản phẩm</w:t>
      </w:r>
    </w:p>
    <w:p>
      <w:pPr>
        <w:pStyle w:val="3"/>
        <w:spacing w:line="240" w:lineRule="auto"/>
        <w:outlineLvl w:val="9"/>
        <w:rPr>
          <w:rFonts w:ascii="Times New Roman" w:hAnsi="Times New Roman" w:eastAsia="Times New Roman" w:cs="Times New Roman"/>
          <w:sz w:val="26"/>
          <w:szCs w:val="26"/>
        </w:rPr>
      </w:pPr>
      <w:bookmarkStart w:id="326" w:name="_r99z3hfypw54" w:colFirst="0" w:colLast="0"/>
      <w:bookmarkEnd w:id="326"/>
      <w:r>
        <w:br w:type="page"/>
      </w:r>
    </w:p>
    <w:p>
      <w:pPr>
        <w:pStyle w:val="3"/>
        <w:spacing w:line="240" w:lineRule="auto"/>
        <w:outlineLvl w:val="0"/>
        <w:rPr>
          <w:rFonts w:ascii="Times New Roman" w:hAnsi="Times New Roman" w:eastAsia="Times New Roman" w:cs="Times New Roman"/>
          <w:i/>
          <w:sz w:val="26"/>
          <w:szCs w:val="26"/>
        </w:rPr>
      </w:pPr>
      <w:bookmarkStart w:id="327" w:name="_hu3h3vgngal5" w:colFirst="0" w:colLast="0"/>
      <w:bookmarkEnd w:id="327"/>
      <w:bookmarkStart w:id="328" w:name="_Toc20828"/>
      <w:bookmarkStart w:id="329" w:name="_Toc15018"/>
      <w:bookmarkStart w:id="330" w:name="_Toc18906"/>
      <w:r>
        <w:rPr>
          <w:rFonts w:ascii="Times New Roman" w:hAnsi="Times New Roman" w:eastAsia="Times New Roman" w:cs="Times New Roman"/>
          <w:i/>
          <w:sz w:val="26"/>
          <w:szCs w:val="26"/>
          <w:rtl w:val="0"/>
        </w:rPr>
        <w:t>10. Chức năng quản lý nhà cung cấp</w:t>
      </w:r>
      <w:bookmarkEnd w:id="328"/>
      <w:bookmarkEnd w:id="329"/>
      <w:bookmarkEnd w:id="330"/>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6162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37" name="image37.png"/>
                    <pic:cNvPicPr preferRelativeResize="0"/>
                  </pic:nvPicPr>
                  <pic:blipFill>
                    <a:blip r:embed="rId62"/>
                    <a:srcRect/>
                    <a:stretch>
                      <a:fillRect/>
                    </a:stretch>
                  </pic:blipFill>
                  <pic:spPr>
                    <a:xfrm>
                      <a:off x="0" y="0"/>
                      <a:ext cx="5731200" cy="26162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3.10.a - Sơ đồ use case chi tiết của chức năng quản lý nhà cung cấp</w:t>
      </w:r>
    </w:p>
    <w:p>
      <w:pPr>
        <w:pStyle w:val="4"/>
        <w:outlineLvl w:val="9"/>
        <w:rPr>
          <w:rFonts w:ascii="Times New Roman" w:hAnsi="Times New Roman" w:eastAsia="Times New Roman" w:cs="Times New Roman"/>
          <w:sz w:val="26"/>
          <w:szCs w:val="26"/>
        </w:rPr>
      </w:pPr>
      <w:bookmarkStart w:id="331" w:name="_v9ugh7y6ie6z" w:colFirst="0" w:colLast="0"/>
      <w:bookmarkEnd w:id="331"/>
      <w:r>
        <w:br w:type="page"/>
      </w:r>
    </w:p>
    <w:p>
      <w:pPr>
        <w:pStyle w:val="4"/>
        <w:numPr>
          <w:ilvl w:val="0"/>
          <w:numId w:val="95"/>
        </w:numPr>
        <w:ind w:left="720" w:hanging="360"/>
        <w:rPr>
          <w:rFonts w:ascii="Times New Roman" w:hAnsi="Times New Roman" w:eastAsia="Times New Roman" w:cs="Times New Roman"/>
          <w:sz w:val="26"/>
          <w:szCs w:val="26"/>
          <w:u w:val="none"/>
        </w:rPr>
      </w:pPr>
      <w:bookmarkStart w:id="332" w:name="_96e8wq27gvmd" w:colFirst="0" w:colLast="0"/>
      <w:bookmarkEnd w:id="332"/>
      <w:bookmarkStart w:id="333" w:name="_Toc17297"/>
      <w:bookmarkStart w:id="334" w:name="_Toc19325"/>
      <w:bookmarkStart w:id="335" w:name="_Toc8076"/>
      <w:r>
        <w:rPr>
          <w:rFonts w:ascii="Times New Roman" w:hAnsi="Times New Roman" w:eastAsia="Times New Roman" w:cs="Times New Roman"/>
          <w:sz w:val="26"/>
          <w:szCs w:val="26"/>
          <w:rtl w:val="0"/>
        </w:rPr>
        <w:t>Mô tả</w:t>
      </w:r>
      <w:bookmarkEnd w:id="333"/>
      <w:bookmarkEnd w:id="334"/>
      <w:bookmarkEnd w:id="335"/>
    </w:p>
    <w:tbl>
      <w:tblPr>
        <w:tblStyle w:val="28"/>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6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nhà cung cấp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QuanLyNhaCungCap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giữ kho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nhân viên giữ kho hay nhân viên quản lý có yêu cầu kiểm tra hoặc cập nhật thông tin nhà cung cấp.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 giữ kho, Nhân viên quản lý</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Đăng nhập</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 Thêm nhà cung cấp, xóa nhà cung cấp, cập nhật nhà cung cấp, xem nhà cung cấp.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9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đăng nhập vào hệ thống (Use case Đăng nhập)</w:t>
            </w:r>
          </w:p>
          <w:p>
            <w:pPr>
              <w:widowControl w:val="0"/>
              <w:numPr>
                <w:ilvl w:val="0"/>
                <w:numId w:val="9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mở màn hình màn hình quản lý nhà cung cấp.</w:t>
            </w:r>
          </w:p>
          <w:p>
            <w:pPr>
              <w:widowControl w:val="0"/>
              <w:numPr>
                <w:ilvl w:val="0"/>
                <w:numId w:val="9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quản lý nhà cung cấp.</w:t>
            </w:r>
          </w:p>
          <w:p>
            <w:pPr>
              <w:widowControl w:val="0"/>
              <w:numPr>
                <w:ilvl w:val="0"/>
                <w:numId w:val="9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chọn chức năng thực thi:</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thêm: Nhập thông tin nhà cung cấp.</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xóa: Chọn nhà cung cấp muốn xóa.</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cập nhật: Nhập thông tin cập nhật nhà cung cấp.</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xem nhà cung cấp: Chọn nhà cung cấp muốn xem.</w:t>
            </w:r>
          </w:p>
          <w:p>
            <w:pPr>
              <w:widowControl w:val="0"/>
              <w:numPr>
                <w:ilvl w:val="0"/>
                <w:numId w:val="9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thực thi chức năng do nhân viên chọn.</w:t>
            </w:r>
          </w:p>
          <w:p>
            <w:pPr>
              <w:widowControl w:val="0"/>
              <w:numPr>
                <w:ilvl w:val="0"/>
                <w:numId w:val="9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lại danh sách nhà cung cấp sau khi cập nhật.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9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nhà cung cấp muốn xóa không hợp lệ, hệ thống hủy thực thi và yêu cầu nhập lại thông tin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9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giữ kho và nhân viên quản lý phải đăng nhập vào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Thông tin nhà cung cấp được cập nhật.</w:t>
            </w:r>
          </w:p>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nhà cung cấp.</w:t>
            </w:r>
          </w:p>
        </w:tc>
      </w:tr>
    </w:tbl>
    <w:p>
      <w:pPr>
        <w:rPr>
          <w:rFonts w:ascii="Times New Roman" w:hAnsi="Times New Roman" w:eastAsia="Times New Roman" w:cs="Times New Roman"/>
          <w:sz w:val="26"/>
          <w:szCs w:val="26"/>
        </w:rPr>
      </w:pPr>
    </w:p>
    <w:p>
      <w:pPr>
        <w:pStyle w:val="4"/>
        <w:numPr>
          <w:ilvl w:val="0"/>
          <w:numId w:val="98"/>
        </w:numPr>
        <w:ind w:left="720" w:hanging="360"/>
        <w:rPr>
          <w:rFonts w:ascii="Times New Roman" w:hAnsi="Times New Roman" w:eastAsia="Times New Roman" w:cs="Times New Roman"/>
          <w:sz w:val="26"/>
          <w:szCs w:val="26"/>
          <w:u w:val="none"/>
        </w:rPr>
      </w:pPr>
      <w:bookmarkStart w:id="336" w:name="_f0aza9nfz4e0" w:colFirst="0" w:colLast="0"/>
      <w:bookmarkEnd w:id="336"/>
      <w:bookmarkStart w:id="337" w:name="_Toc11550"/>
      <w:bookmarkStart w:id="338" w:name="_Toc17627"/>
      <w:bookmarkStart w:id="339" w:name="_Toc29091"/>
      <w:r>
        <w:rPr>
          <w:rFonts w:ascii="Times New Roman" w:hAnsi="Times New Roman" w:eastAsia="Times New Roman" w:cs="Times New Roman"/>
          <w:sz w:val="26"/>
          <w:szCs w:val="26"/>
          <w:rtl w:val="0"/>
        </w:rPr>
        <w:t>Sơ đồ hoạt động</w:t>
      </w:r>
      <w:bookmarkEnd w:id="337"/>
      <w:bookmarkEnd w:id="338"/>
      <w:bookmarkEnd w:id="339"/>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77230" cy="4224020"/>
            <wp:effectExtent l="0" t="0" r="0" b="0"/>
            <wp:docPr id="90" name="image89.png"/>
            <wp:cNvGraphicFramePr/>
            <a:graphic xmlns:a="http://schemas.openxmlformats.org/drawingml/2006/main">
              <a:graphicData uri="http://schemas.openxmlformats.org/drawingml/2006/picture">
                <pic:pic xmlns:pic="http://schemas.openxmlformats.org/drawingml/2006/picture">
                  <pic:nvPicPr>
                    <pic:cNvPr id="90" name="image89.png"/>
                    <pic:cNvPicPr preferRelativeResize="0"/>
                  </pic:nvPicPr>
                  <pic:blipFill>
                    <a:blip r:embed="rId63"/>
                    <a:srcRect/>
                    <a:stretch>
                      <a:fillRect/>
                    </a:stretch>
                  </pic:blipFill>
                  <pic:spPr>
                    <a:xfrm>
                      <a:off x="0" y="0"/>
                      <a:ext cx="5777639" cy="4224167"/>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3.10.b - Sơ đồ hoạt động của chức năng quản lý nhà cung cấp</w:t>
      </w:r>
    </w:p>
    <w:p>
      <w:pPr>
        <w:pStyle w:val="4"/>
        <w:numPr>
          <w:ilvl w:val="0"/>
          <w:numId w:val="99"/>
        </w:numPr>
        <w:ind w:left="720" w:hanging="360"/>
        <w:rPr>
          <w:rFonts w:ascii="Times New Roman" w:hAnsi="Times New Roman" w:eastAsia="Times New Roman" w:cs="Times New Roman"/>
          <w:sz w:val="26"/>
          <w:szCs w:val="26"/>
          <w:u w:val="none"/>
        </w:rPr>
      </w:pPr>
      <w:bookmarkStart w:id="340" w:name="_lu071sdp6z0k" w:colFirst="0" w:colLast="0"/>
      <w:bookmarkEnd w:id="340"/>
      <w:bookmarkStart w:id="341" w:name="_Toc1459"/>
      <w:bookmarkStart w:id="342" w:name="_Toc25564"/>
      <w:bookmarkStart w:id="343" w:name="_Toc20499"/>
      <w:r>
        <w:rPr>
          <w:rFonts w:ascii="Times New Roman" w:hAnsi="Times New Roman" w:eastAsia="Times New Roman" w:cs="Times New Roman"/>
          <w:sz w:val="26"/>
          <w:szCs w:val="26"/>
          <w:rtl w:val="0"/>
        </w:rPr>
        <w:t>Sơ đồ tuần tự</w:t>
      </w:r>
      <w:bookmarkEnd w:id="341"/>
      <w:bookmarkEnd w:id="342"/>
      <w:bookmarkEnd w:id="343"/>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52959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25" name="image20.png"/>
                    <pic:cNvPicPr preferRelativeResize="0"/>
                  </pic:nvPicPr>
                  <pic:blipFill>
                    <a:blip r:embed="rId64"/>
                    <a:srcRect/>
                    <a:stretch>
                      <a:fillRect/>
                    </a:stretch>
                  </pic:blipFill>
                  <pic:spPr>
                    <a:xfrm>
                      <a:off x="0" y="0"/>
                      <a:ext cx="5731200" cy="52959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3.10.c - Sơ đồ tuần tự của chức năng quản lý nhà cung cấp</w:t>
      </w:r>
    </w:p>
    <w:p>
      <w:pPr>
        <w:pStyle w:val="3"/>
        <w:spacing w:line="240" w:lineRule="auto"/>
        <w:outlineLvl w:val="0"/>
        <w:rPr>
          <w:rFonts w:ascii="Times New Roman" w:hAnsi="Times New Roman" w:eastAsia="Times New Roman" w:cs="Times New Roman"/>
          <w:i/>
          <w:sz w:val="26"/>
          <w:szCs w:val="26"/>
        </w:rPr>
      </w:pPr>
      <w:bookmarkStart w:id="344" w:name="_jhqflfwt7w9s" w:colFirst="0" w:colLast="0"/>
      <w:bookmarkEnd w:id="344"/>
      <w:bookmarkStart w:id="345" w:name="_Toc20404"/>
      <w:bookmarkStart w:id="346" w:name="_Toc23900"/>
      <w:bookmarkStart w:id="347" w:name="_Toc21410"/>
      <w:r>
        <w:rPr>
          <w:rFonts w:ascii="Times New Roman" w:hAnsi="Times New Roman" w:eastAsia="Times New Roman" w:cs="Times New Roman"/>
          <w:i/>
          <w:sz w:val="26"/>
          <w:szCs w:val="26"/>
          <w:rtl w:val="0"/>
        </w:rPr>
        <w:t>11. Chức năng quản lý nhân viên</w:t>
      </w:r>
      <w:bookmarkEnd w:id="345"/>
      <w:bookmarkEnd w:id="346"/>
      <w:bookmarkEnd w:id="347"/>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652770" cy="24955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65"/>
                    <a:srcRect/>
                    <a:stretch>
                      <a:fillRect/>
                    </a:stretch>
                  </pic:blipFill>
                  <pic:spPr>
                    <a:xfrm>
                      <a:off x="0" y="0"/>
                      <a:ext cx="5653088" cy="249555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3.11.a - Sơ đồ use case chi tiết của chức năng quản lý nhân viên</w:t>
      </w:r>
    </w:p>
    <w:p>
      <w:pPr>
        <w:pStyle w:val="4"/>
        <w:outlineLvl w:val="9"/>
        <w:rPr>
          <w:rFonts w:ascii="Times New Roman" w:hAnsi="Times New Roman" w:eastAsia="Times New Roman" w:cs="Times New Roman"/>
          <w:sz w:val="26"/>
          <w:szCs w:val="26"/>
        </w:rPr>
      </w:pPr>
      <w:bookmarkStart w:id="348" w:name="_f2oz5ch69h7g" w:colFirst="0" w:colLast="0"/>
      <w:bookmarkEnd w:id="348"/>
      <w:r>
        <w:br w:type="page"/>
      </w:r>
    </w:p>
    <w:p>
      <w:pPr>
        <w:pStyle w:val="4"/>
        <w:numPr>
          <w:ilvl w:val="0"/>
          <w:numId w:val="100"/>
        </w:numPr>
        <w:ind w:left="720" w:hanging="360"/>
        <w:rPr>
          <w:rFonts w:ascii="Times New Roman" w:hAnsi="Times New Roman" w:eastAsia="Times New Roman" w:cs="Times New Roman"/>
          <w:sz w:val="26"/>
          <w:szCs w:val="26"/>
          <w:u w:val="none"/>
        </w:rPr>
      </w:pPr>
      <w:bookmarkStart w:id="349" w:name="_xvs77eccp9ge" w:colFirst="0" w:colLast="0"/>
      <w:bookmarkEnd w:id="349"/>
      <w:bookmarkStart w:id="350" w:name="_Toc31744"/>
      <w:bookmarkStart w:id="351" w:name="_Toc10741"/>
      <w:bookmarkStart w:id="352" w:name="_Toc28970"/>
      <w:r>
        <w:rPr>
          <w:rFonts w:ascii="Times New Roman" w:hAnsi="Times New Roman" w:eastAsia="Times New Roman" w:cs="Times New Roman"/>
          <w:sz w:val="26"/>
          <w:szCs w:val="26"/>
          <w:rtl w:val="0"/>
        </w:rPr>
        <w:t>Mô tả</w:t>
      </w:r>
      <w:bookmarkEnd w:id="350"/>
      <w:bookmarkEnd w:id="351"/>
      <w:bookmarkEnd w:id="352"/>
    </w:p>
    <w:tbl>
      <w:tblPr>
        <w:tblStyle w:val="29"/>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65"/>
        <w:gridCol w:w="67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nhân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QuanLyNhanVien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nhân viên quản lý có yêu cầu kiểm tra hoặc cập nhật thông tin nhân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 quản lý</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Đăng nhập</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 Thêm nhân viên, xóa nhân viên, cập nhật nhân viên, Xem nhân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10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đăng nhập vào hệ thống (Use case Đăng nhập)</w:t>
            </w:r>
          </w:p>
          <w:p>
            <w:pPr>
              <w:widowControl w:val="0"/>
              <w:numPr>
                <w:ilvl w:val="0"/>
                <w:numId w:val="10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mở màn hình quản lý nhân viên.</w:t>
            </w:r>
          </w:p>
          <w:p>
            <w:pPr>
              <w:widowControl w:val="0"/>
              <w:numPr>
                <w:ilvl w:val="0"/>
                <w:numId w:val="10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quản lý nhân viên.</w:t>
            </w:r>
          </w:p>
          <w:p>
            <w:pPr>
              <w:widowControl w:val="0"/>
              <w:numPr>
                <w:ilvl w:val="0"/>
                <w:numId w:val="10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chọn chức năng thực thi:</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thêm: Nhập thông tin nhân viên.</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xóa: Chọn nhân viên muốn xóa.</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cập nhật: Nhập thông tin cập nhật nhân viên.</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xem nhân viên: Chọn nhân viên muốn xem.</w:t>
            </w:r>
          </w:p>
          <w:p>
            <w:pPr>
              <w:widowControl w:val="0"/>
              <w:numPr>
                <w:ilvl w:val="0"/>
                <w:numId w:val="10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Hệ thống thực hiện các quy trình của chức năng do nhân viên quản lý chọn </w:t>
            </w:r>
          </w:p>
          <w:p>
            <w:pPr>
              <w:widowControl w:val="0"/>
              <w:numPr>
                <w:ilvl w:val="0"/>
                <w:numId w:val="10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thông tin nhân viên sau khi thực thi.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10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nhân viên muốn xóa không hợp lệ, hệ thống hủy thực thi và yêu cầu nhập lại thông tin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6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phải đăng nhập vào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Thông tin nhân viên được cập nhật.</w:t>
            </w:r>
          </w:p>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nhân viên.</w:t>
            </w:r>
          </w:p>
        </w:tc>
      </w:tr>
    </w:tbl>
    <w:p>
      <w:pPr>
        <w:spacing w:line="240" w:lineRule="auto"/>
        <w:rPr>
          <w:rFonts w:ascii="Times New Roman" w:hAnsi="Times New Roman" w:eastAsia="Times New Roman" w:cs="Times New Roman"/>
          <w:sz w:val="26"/>
          <w:szCs w:val="26"/>
        </w:rPr>
      </w:pPr>
    </w:p>
    <w:p>
      <w:pPr>
        <w:pStyle w:val="4"/>
        <w:numPr>
          <w:ilvl w:val="0"/>
          <w:numId w:val="103"/>
        </w:numPr>
        <w:spacing w:line="240" w:lineRule="auto"/>
        <w:ind w:left="720" w:hanging="360"/>
        <w:rPr>
          <w:rFonts w:ascii="Times New Roman" w:hAnsi="Times New Roman" w:eastAsia="Times New Roman" w:cs="Times New Roman"/>
          <w:sz w:val="26"/>
          <w:szCs w:val="26"/>
          <w:u w:val="none"/>
        </w:rPr>
      </w:pPr>
      <w:bookmarkStart w:id="353" w:name="_xgha39suf1fy" w:colFirst="0" w:colLast="0"/>
      <w:bookmarkEnd w:id="353"/>
      <w:bookmarkStart w:id="354" w:name="_Toc2145"/>
      <w:bookmarkStart w:id="355" w:name="_Toc8701"/>
      <w:bookmarkStart w:id="356" w:name="_Toc20855"/>
      <w:r>
        <w:rPr>
          <w:rFonts w:ascii="Times New Roman" w:hAnsi="Times New Roman" w:eastAsia="Times New Roman" w:cs="Times New Roman"/>
          <w:sz w:val="26"/>
          <w:szCs w:val="26"/>
          <w:rtl w:val="0"/>
        </w:rPr>
        <w:t>Sơ đồ hoạt động</w:t>
      </w:r>
      <w:bookmarkEnd w:id="354"/>
      <w:bookmarkEnd w:id="355"/>
      <w:bookmarkEnd w:id="356"/>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6048375" cy="441071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2" name="image16.png"/>
                    <pic:cNvPicPr preferRelativeResize="0"/>
                  </pic:nvPicPr>
                  <pic:blipFill>
                    <a:blip r:embed="rId66"/>
                    <a:srcRect/>
                    <a:stretch>
                      <a:fillRect/>
                    </a:stretch>
                  </pic:blipFill>
                  <pic:spPr>
                    <a:xfrm>
                      <a:off x="0" y="0"/>
                      <a:ext cx="6048375" cy="4411222"/>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3.11.b - Sơ đồ hoạt động của chức năng quản lý nhân viên</w:t>
      </w:r>
    </w:p>
    <w:p>
      <w:pPr>
        <w:pStyle w:val="4"/>
        <w:numPr>
          <w:ilvl w:val="0"/>
          <w:numId w:val="104"/>
        </w:numPr>
        <w:spacing w:line="240" w:lineRule="auto"/>
        <w:ind w:left="720" w:hanging="360"/>
        <w:rPr>
          <w:rFonts w:ascii="Times New Roman" w:hAnsi="Times New Roman" w:eastAsia="Times New Roman" w:cs="Times New Roman"/>
          <w:sz w:val="26"/>
          <w:szCs w:val="26"/>
          <w:u w:val="none"/>
        </w:rPr>
      </w:pPr>
      <w:bookmarkStart w:id="357" w:name="_uiowle5jodrq" w:colFirst="0" w:colLast="0"/>
      <w:bookmarkEnd w:id="357"/>
      <w:bookmarkStart w:id="358" w:name="_Toc12001"/>
      <w:bookmarkStart w:id="359" w:name="_Toc24286"/>
      <w:bookmarkStart w:id="360" w:name="_Toc18321"/>
      <w:r>
        <w:rPr>
          <w:rFonts w:ascii="Times New Roman" w:hAnsi="Times New Roman" w:eastAsia="Times New Roman" w:cs="Times New Roman"/>
          <w:sz w:val="26"/>
          <w:szCs w:val="26"/>
          <w:rtl w:val="0"/>
        </w:rPr>
        <w:t>Sơ đồ tuần tự</w:t>
      </w:r>
      <w:bookmarkEnd w:id="358"/>
      <w:bookmarkEnd w:id="359"/>
      <w:bookmarkEnd w:id="360"/>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514350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50" name="image46.png"/>
                    <pic:cNvPicPr preferRelativeResize="0"/>
                  </pic:nvPicPr>
                  <pic:blipFill>
                    <a:blip r:embed="rId67"/>
                    <a:srcRect/>
                    <a:stretch>
                      <a:fillRect/>
                    </a:stretch>
                  </pic:blipFill>
                  <pic:spPr>
                    <a:xfrm>
                      <a:off x="0" y="0"/>
                      <a:ext cx="5731200" cy="51435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3.11.c - Sơ đồ tuần tự của chức năng quản lý nhân viên</w:t>
      </w:r>
    </w:p>
    <w:p>
      <w:pPr>
        <w:pStyle w:val="3"/>
        <w:spacing w:line="240" w:lineRule="auto"/>
        <w:outlineLvl w:val="9"/>
        <w:rPr>
          <w:rFonts w:ascii="Times New Roman" w:hAnsi="Times New Roman" w:eastAsia="Times New Roman" w:cs="Times New Roman"/>
          <w:sz w:val="26"/>
          <w:szCs w:val="26"/>
        </w:rPr>
      </w:pPr>
      <w:bookmarkStart w:id="361" w:name="_vjugnzr2733h" w:colFirst="0" w:colLast="0"/>
      <w:bookmarkEnd w:id="361"/>
      <w:r>
        <w:br w:type="page"/>
      </w:r>
    </w:p>
    <w:p>
      <w:pPr>
        <w:pStyle w:val="3"/>
        <w:spacing w:line="240" w:lineRule="auto"/>
        <w:outlineLvl w:val="0"/>
        <w:rPr>
          <w:rFonts w:ascii="Times New Roman" w:hAnsi="Times New Roman" w:eastAsia="Times New Roman" w:cs="Times New Roman"/>
          <w:i/>
          <w:sz w:val="26"/>
          <w:szCs w:val="26"/>
        </w:rPr>
      </w:pPr>
      <w:bookmarkStart w:id="362" w:name="_fy6uh7fhj54h" w:colFirst="0" w:colLast="0"/>
      <w:bookmarkEnd w:id="362"/>
      <w:bookmarkStart w:id="363" w:name="_Toc6959"/>
      <w:bookmarkStart w:id="364" w:name="_Toc15852"/>
      <w:bookmarkStart w:id="365" w:name="_Toc6709"/>
      <w:r>
        <w:rPr>
          <w:rFonts w:ascii="Times New Roman" w:hAnsi="Times New Roman" w:eastAsia="Times New Roman" w:cs="Times New Roman"/>
          <w:i/>
          <w:sz w:val="26"/>
          <w:szCs w:val="26"/>
          <w:rtl w:val="0"/>
        </w:rPr>
        <w:t>12. Chức năng quản lý thành viên</w:t>
      </w:r>
      <w:bookmarkEnd w:id="363"/>
      <w:bookmarkEnd w:id="364"/>
      <w:bookmarkEnd w:id="365"/>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5019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12" name="image19.png"/>
                    <pic:cNvPicPr preferRelativeResize="0"/>
                  </pic:nvPicPr>
                  <pic:blipFill>
                    <a:blip r:embed="rId68"/>
                    <a:srcRect/>
                    <a:stretch>
                      <a:fillRect/>
                    </a:stretch>
                  </pic:blipFill>
                  <pic:spPr>
                    <a:xfrm>
                      <a:off x="0" y="0"/>
                      <a:ext cx="5731200" cy="25019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3.12.a - Sơ đồ use case chi tiết của chức năng quản lý thành viên</w:t>
      </w:r>
    </w:p>
    <w:p>
      <w:pPr>
        <w:rPr>
          <w:rFonts w:ascii="Times New Roman" w:hAnsi="Times New Roman" w:eastAsia="Times New Roman" w:cs="Times New Roman"/>
          <w:sz w:val="26"/>
          <w:szCs w:val="26"/>
        </w:rPr>
      </w:pPr>
    </w:p>
    <w:p>
      <w:pPr>
        <w:pStyle w:val="4"/>
        <w:outlineLvl w:val="9"/>
        <w:rPr>
          <w:rFonts w:ascii="Times New Roman" w:hAnsi="Times New Roman" w:eastAsia="Times New Roman" w:cs="Times New Roman"/>
          <w:sz w:val="26"/>
          <w:szCs w:val="26"/>
        </w:rPr>
      </w:pPr>
      <w:bookmarkStart w:id="366" w:name="_v7b1uq6luwmh" w:colFirst="0" w:colLast="0"/>
      <w:bookmarkEnd w:id="366"/>
      <w:r>
        <w:br w:type="page"/>
      </w:r>
    </w:p>
    <w:p>
      <w:pPr>
        <w:pStyle w:val="4"/>
        <w:numPr>
          <w:ilvl w:val="0"/>
          <w:numId w:val="105"/>
        </w:numPr>
        <w:ind w:left="720" w:hanging="360"/>
        <w:rPr>
          <w:rFonts w:ascii="Times New Roman" w:hAnsi="Times New Roman" w:eastAsia="Times New Roman" w:cs="Times New Roman"/>
          <w:sz w:val="26"/>
          <w:szCs w:val="26"/>
          <w:u w:val="none"/>
        </w:rPr>
      </w:pPr>
      <w:bookmarkStart w:id="367" w:name="_9su3r4kxi2vg" w:colFirst="0" w:colLast="0"/>
      <w:bookmarkEnd w:id="367"/>
      <w:bookmarkStart w:id="368" w:name="_Toc29076"/>
      <w:bookmarkStart w:id="369" w:name="_Toc19912"/>
      <w:bookmarkStart w:id="370" w:name="_Toc22198"/>
      <w:r>
        <w:rPr>
          <w:rFonts w:ascii="Times New Roman" w:hAnsi="Times New Roman" w:eastAsia="Times New Roman" w:cs="Times New Roman"/>
          <w:sz w:val="26"/>
          <w:szCs w:val="26"/>
          <w:rtl w:val="0"/>
        </w:rPr>
        <w:t>Mô tả</w:t>
      </w:r>
      <w:bookmarkEnd w:id="368"/>
      <w:bookmarkEnd w:id="369"/>
      <w:bookmarkEnd w:id="370"/>
    </w:p>
    <w:tbl>
      <w:tblPr>
        <w:tblStyle w:val="30"/>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65"/>
        <w:gridCol w:w="673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thành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QuanLyNhanVien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nhân viên quản lý có yêu cầu kiểm tra hoặc cập nhật thông tin thành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 quản lý</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Đăng nhập</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 Thêm thành viên, xóa thành viên, cập nhật thành viên, Xem thành viên.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10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đăng nhập vào hệ thống (Use case Đăng nhập)</w:t>
            </w:r>
          </w:p>
          <w:p>
            <w:pPr>
              <w:widowControl w:val="0"/>
              <w:numPr>
                <w:ilvl w:val="0"/>
                <w:numId w:val="10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mở màn hình quản lý thành viên.</w:t>
            </w:r>
          </w:p>
          <w:p>
            <w:pPr>
              <w:widowControl w:val="0"/>
              <w:numPr>
                <w:ilvl w:val="0"/>
                <w:numId w:val="10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quản lý thành viên.</w:t>
            </w:r>
          </w:p>
          <w:p>
            <w:pPr>
              <w:widowControl w:val="0"/>
              <w:numPr>
                <w:ilvl w:val="0"/>
                <w:numId w:val="10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chọn chức năng thực thi:</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thêm: Nhập thông tin thành viên.</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xóa: Chọn thành viên muốn xóa.</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cập nhật: Nhập thông tin cập nhật thành viên.</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xem thành viên: Chọn thành viên muốn xem.</w:t>
            </w:r>
          </w:p>
          <w:p>
            <w:pPr>
              <w:widowControl w:val="0"/>
              <w:numPr>
                <w:ilvl w:val="0"/>
                <w:numId w:val="10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thực hiện các quy trình của chức năng do nhân viên quản lý chọn.</w:t>
            </w:r>
          </w:p>
          <w:p>
            <w:pPr>
              <w:widowControl w:val="0"/>
              <w:numPr>
                <w:ilvl w:val="0"/>
                <w:numId w:val="10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lại thông tin thành viên sau khi thực thi.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10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thành viên muốn thêm không hợp lệ, hệ thống hủy thực thi và yêu cầu nhập lại thông tin lại.</w:t>
            </w:r>
          </w:p>
          <w:p>
            <w:pPr>
              <w:widowControl w:val="0"/>
              <w:numPr>
                <w:ilvl w:val="0"/>
                <w:numId w:val="10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thành viên muốn xóa không hợp lệ, hệ thống hủy thực thi và yêu cầu nhập lại thông tin lại.</w:t>
            </w:r>
          </w:p>
          <w:p>
            <w:pPr>
              <w:widowControl w:val="0"/>
              <w:numPr>
                <w:ilvl w:val="0"/>
                <w:numId w:val="107"/>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cập nhật thành viên không hợp lệ, hệ thống hủy thực thi và yêu cầu nhập lại thông tin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6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phải đăng nhập vào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Thông tin thành viên được cập nhật.</w:t>
            </w:r>
          </w:p>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thành viên.</w:t>
            </w:r>
          </w:p>
        </w:tc>
      </w:tr>
    </w:tbl>
    <w:p>
      <w:pPr>
        <w:spacing w:line="240" w:lineRule="auto"/>
        <w:rPr>
          <w:rFonts w:ascii="Times New Roman" w:hAnsi="Times New Roman" w:eastAsia="Times New Roman" w:cs="Times New Roman"/>
          <w:sz w:val="26"/>
          <w:szCs w:val="26"/>
        </w:rPr>
      </w:pPr>
    </w:p>
    <w:p>
      <w:pPr>
        <w:pStyle w:val="4"/>
        <w:numPr>
          <w:ilvl w:val="0"/>
          <w:numId w:val="108"/>
        </w:numPr>
        <w:spacing w:line="240" w:lineRule="auto"/>
        <w:ind w:left="720" w:hanging="360"/>
        <w:rPr>
          <w:rFonts w:ascii="Times New Roman" w:hAnsi="Times New Roman" w:eastAsia="Times New Roman" w:cs="Times New Roman"/>
          <w:sz w:val="26"/>
          <w:szCs w:val="26"/>
          <w:u w:val="none"/>
        </w:rPr>
      </w:pPr>
      <w:bookmarkStart w:id="371" w:name="_bj7rem8s4w6g" w:colFirst="0" w:colLast="0"/>
      <w:bookmarkEnd w:id="371"/>
      <w:bookmarkStart w:id="372" w:name="_Toc28275"/>
      <w:bookmarkStart w:id="373" w:name="_Toc5329"/>
      <w:bookmarkStart w:id="374" w:name="_Toc23"/>
      <w:r>
        <w:rPr>
          <w:rFonts w:ascii="Times New Roman" w:hAnsi="Times New Roman" w:eastAsia="Times New Roman" w:cs="Times New Roman"/>
          <w:sz w:val="26"/>
          <w:szCs w:val="26"/>
          <w:rtl w:val="0"/>
        </w:rPr>
        <w:t>Sơ đồ hoạt động</w:t>
      </w:r>
      <w:bookmarkEnd w:id="372"/>
      <w:bookmarkEnd w:id="373"/>
      <w:bookmarkEnd w:id="374"/>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225800"/>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34" name="image32.png"/>
                    <pic:cNvPicPr preferRelativeResize="0"/>
                  </pic:nvPicPr>
                  <pic:blipFill>
                    <a:blip r:embed="rId69"/>
                    <a:srcRect/>
                    <a:stretch>
                      <a:fillRect/>
                    </a:stretch>
                  </pic:blipFill>
                  <pic:spPr>
                    <a:xfrm>
                      <a:off x="0" y="0"/>
                      <a:ext cx="5731200" cy="32258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3.12.b - Sơ đồ hoạt động của chức năng quản lý thành viên</w:t>
      </w:r>
    </w:p>
    <w:p>
      <w:pPr>
        <w:pStyle w:val="4"/>
        <w:numPr>
          <w:ilvl w:val="0"/>
          <w:numId w:val="109"/>
        </w:numPr>
        <w:spacing w:line="240" w:lineRule="auto"/>
        <w:ind w:left="720" w:hanging="360"/>
        <w:rPr>
          <w:rFonts w:ascii="Times New Roman" w:hAnsi="Times New Roman" w:eastAsia="Times New Roman" w:cs="Times New Roman"/>
          <w:sz w:val="26"/>
          <w:szCs w:val="26"/>
          <w:u w:val="none"/>
        </w:rPr>
      </w:pPr>
      <w:bookmarkStart w:id="375" w:name="_qqso5qy5qvu6" w:colFirst="0" w:colLast="0"/>
      <w:bookmarkEnd w:id="375"/>
      <w:bookmarkStart w:id="376" w:name="_Toc536"/>
      <w:bookmarkStart w:id="377" w:name="_Toc21386"/>
      <w:bookmarkStart w:id="378" w:name="_Toc16836"/>
      <w:r>
        <w:rPr>
          <w:rFonts w:ascii="Times New Roman" w:hAnsi="Times New Roman" w:eastAsia="Times New Roman" w:cs="Times New Roman"/>
          <w:sz w:val="26"/>
          <w:szCs w:val="26"/>
          <w:rtl w:val="0"/>
        </w:rPr>
        <w:t>Sơ đồ tuần tự</w:t>
      </w:r>
      <w:bookmarkEnd w:id="376"/>
      <w:bookmarkEnd w:id="377"/>
      <w:bookmarkEnd w:id="378"/>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62865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23" name="image26.png"/>
                    <pic:cNvPicPr preferRelativeResize="0"/>
                  </pic:nvPicPr>
                  <pic:blipFill>
                    <a:blip r:embed="rId70"/>
                    <a:srcRect/>
                    <a:stretch>
                      <a:fillRect/>
                    </a:stretch>
                  </pic:blipFill>
                  <pic:spPr>
                    <a:xfrm>
                      <a:off x="0" y="0"/>
                      <a:ext cx="5731200" cy="62865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3.12.c - Sơ đồ tuần tự của chức năng quản lý thành viên</w:t>
      </w:r>
    </w:p>
    <w:p>
      <w:pPr>
        <w:pStyle w:val="3"/>
        <w:spacing w:line="240" w:lineRule="auto"/>
        <w:outlineLvl w:val="0"/>
        <w:rPr>
          <w:rFonts w:ascii="Times New Roman" w:hAnsi="Times New Roman" w:eastAsia="Times New Roman" w:cs="Times New Roman"/>
          <w:i/>
          <w:sz w:val="26"/>
          <w:szCs w:val="26"/>
        </w:rPr>
      </w:pPr>
      <w:bookmarkStart w:id="379" w:name="_coh2tdeh44h7" w:colFirst="0" w:colLast="0"/>
      <w:bookmarkEnd w:id="379"/>
      <w:bookmarkStart w:id="380" w:name="_Toc32767"/>
      <w:bookmarkStart w:id="381" w:name="_Toc30132"/>
      <w:bookmarkStart w:id="382" w:name="_Toc31790"/>
      <w:r>
        <w:rPr>
          <w:rFonts w:ascii="Times New Roman" w:hAnsi="Times New Roman" w:eastAsia="Times New Roman" w:cs="Times New Roman"/>
          <w:i/>
          <w:sz w:val="26"/>
          <w:szCs w:val="26"/>
          <w:rtl w:val="0"/>
        </w:rPr>
        <w:t>13. Chức năng quản lý đơn đặt hàng</w:t>
      </w:r>
      <w:bookmarkEnd w:id="380"/>
      <w:bookmarkEnd w:id="381"/>
      <w:bookmarkEnd w:id="382"/>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698490" cy="2824480"/>
            <wp:effectExtent l="0" t="0" r="0" b="0"/>
            <wp:docPr id="61" name="image73.png"/>
            <wp:cNvGraphicFramePr/>
            <a:graphic xmlns:a="http://schemas.openxmlformats.org/drawingml/2006/main">
              <a:graphicData uri="http://schemas.openxmlformats.org/drawingml/2006/picture">
                <pic:pic xmlns:pic="http://schemas.openxmlformats.org/drawingml/2006/picture">
                  <pic:nvPicPr>
                    <pic:cNvPr id="61" name="image73.png"/>
                    <pic:cNvPicPr preferRelativeResize="0"/>
                  </pic:nvPicPr>
                  <pic:blipFill>
                    <a:blip r:embed="rId71"/>
                    <a:srcRect/>
                    <a:stretch>
                      <a:fillRect/>
                    </a:stretch>
                  </pic:blipFill>
                  <pic:spPr>
                    <a:xfrm>
                      <a:off x="0" y="0"/>
                      <a:ext cx="5699012" cy="2824814"/>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3.13.a - Sơ đồ use case chi tiết của chức năng quản lý đơn đặt hàng</w:t>
      </w:r>
    </w:p>
    <w:p>
      <w:pPr>
        <w:pStyle w:val="4"/>
        <w:outlineLvl w:val="9"/>
        <w:rPr>
          <w:rFonts w:ascii="Times New Roman" w:hAnsi="Times New Roman" w:eastAsia="Times New Roman" w:cs="Times New Roman"/>
          <w:sz w:val="26"/>
          <w:szCs w:val="26"/>
        </w:rPr>
      </w:pPr>
      <w:bookmarkStart w:id="383" w:name="_twk3u6f5oh4" w:colFirst="0" w:colLast="0"/>
      <w:bookmarkEnd w:id="383"/>
      <w:r>
        <w:br w:type="page"/>
      </w:r>
    </w:p>
    <w:p>
      <w:pPr>
        <w:pStyle w:val="4"/>
        <w:numPr>
          <w:ilvl w:val="0"/>
          <w:numId w:val="110"/>
        </w:numPr>
        <w:ind w:left="720" w:hanging="360"/>
        <w:rPr>
          <w:rFonts w:ascii="Times New Roman" w:hAnsi="Times New Roman" w:eastAsia="Times New Roman" w:cs="Times New Roman"/>
          <w:sz w:val="26"/>
          <w:szCs w:val="26"/>
          <w:u w:val="none"/>
        </w:rPr>
      </w:pPr>
      <w:bookmarkStart w:id="384" w:name="_bv6wr99hkgc1" w:colFirst="0" w:colLast="0"/>
      <w:bookmarkEnd w:id="384"/>
      <w:bookmarkStart w:id="385" w:name="_Toc24087"/>
      <w:bookmarkStart w:id="386" w:name="_Toc27948"/>
      <w:bookmarkStart w:id="387" w:name="_Toc5222"/>
      <w:r>
        <w:rPr>
          <w:rFonts w:ascii="Times New Roman" w:hAnsi="Times New Roman" w:eastAsia="Times New Roman" w:cs="Times New Roman"/>
          <w:sz w:val="26"/>
          <w:szCs w:val="26"/>
          <w:rtl w:val="0"/>
        </w:rPr>
        <w:t>Mô tả</w:t>
      </w:r>
      <w:bookmarkEnd w:id="385"/>
      <w:bookmarkEnd w:id="386"/>
      <w:bookmarkEnd w:id="387"/>
    </w:p>
    <w:tbl>
      <w:tblPr>
        <w:tblStyle w:val="31"/>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6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đơn đặt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QuanLyDonDatHang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nhân viên quản lý có yêu cầu kiểm tra, chỉnh sửa thông tin hoặc tạo đơn đặt hàng để cung cấp mặt hàng từ nhà cung cấp.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 quản lý</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Đăng nhập</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Extend:Tạo đơn đặt hàng, Hủy đơn đặt hàng, Cập nhật đơn đặt hàng và Xem đơn đặt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11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thực hiện đăng nhập hệ thống (Use case Đăng nhập)</w:t>
            </w:r>
          </w:p>
          <w:p>
            <w:pPr>
              <w:widowControl w:val="0"/>
              <w:numPr>
                <w:ilvl w:val="0"/>
                <w:numId w:val="11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mở màn hình quản lý đơn đặt hàng.</w:t>
            </w:r>
          </w:p>
          <w:p>
            <w:pPr>
              <w:widowControl w:val="0"/>
              <w:numPr>
                <w:ilvl w:val="0"/>
                <w:numId w:val="11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quản lý đơn đặt hàng.</w:t>
            </w:r>
          </w:p>
          <w:p>
            <w:pPr>
              <w:widowControl w:val="0"/>
              <w:numPr>
                <w:ilvl w:val="0"/>
                <w:numId w:val="11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chọn chức năng thực thi:</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thêm: Nhập thông tin đơn đặt hàng.</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xóa: Chọn đơn đặt hàng muốn xóa.</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cập nhật: Nhập thông tin cập nhật.</w:t>
            </w:r>
          </w:p>
          <w:p>
            <w:pPr>
              <w:widowControl w:val="0"/>
              <w:numPr>
                <w:ilvl w:val="0"/>
                <w:numId w:val="90"/>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xem đơn đặt hàng: Chọn đơn đặt hàng muốn xem.</w:t>
            </w:r>
          </w:p>
          <w:p>
            <w:pPr>
              <w:widowControl w:val="0"/>
              <w:numPr>
                <w:ilvl w:val="0"/>
                <w:numId w:val="11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thực thi chức năng do nhân viên đã chọn.</w:t>
            </w:r>
          </w:p>
          <w:p>
            <w:pPr>
              <w:widowControl w:val="0"/>
              <w:numPr>
                <w:ilvl w:val="0"/>
                <w:numId w:val="111"/>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lại danh sách thông tin đơn đặt hàng sau khi thực thi.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11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đơn đặt hàng muốn xóa không hợp lệ, hệ thống hủy thực thi và yêu cầu nhập lại thông tin lại.</w:t>
            </w:r>
          </w:p>
          <w:p>
            <w:pPr>
              <w:widowControl w:val="0"/>
              <w:numPr>
                <w:ilvl w:val="0"/>
                <w:numId w:val="11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cập nhật đơn đặt hàng không hợp lệ, hệ thống hủy thực thi và yêu cầu nhập lại thông tin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6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quản lý phải đăng nhập vào hệ thống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Thông tin đặt hàng được cập nhật, có thể in đơn đặt hàng.</w:t>
            </w:r>
          </w:p>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đơn đặt hàng.</w:t>
            </w:r>
          </w:p>
        </w:tc>
      </w:tr>
    </w:tbl>
    <w:p>
      <w:pPr>
        <w:spacing w:line="240" w:lineRule="auto"/>
        <w:rPr>
          <w:rFonts w:ascii="Times New Roman" w:hAnsi="Times New Roman" w:eastAsia="Times New Roman" w:cs="Times New Roman"/>
          <w:sz w:val="26"/>
          <w:szCs w:val="26"/>
        </w:rPr>
      </w:pPr>
    </w:p>
    <w:p>
      <w:pPr>
        <w:pStyle w:val="4"/>
        <w:numPr>
          <w:ilvl w:val="0"/>
          <w:numId w:val="113"/>
        </w:numPr>
        <w:spacing w:line="240" w:lineRule="auto"/>
        <w:ind w:left="720" w:hanging="360"/>
        <w:rPr>
          <w:rFonts w:ascii="Times New Roman" w:hAnsi="Times New Roman" w:eastAsia="Times New Roman" w:cs="Times New Roman"/>
          <w:sz w:val="26"/>
          <w:szCs w:val="26"/>
          <w:u w:val="none"/>
        </w:rPr>
      </w:pPr>
      <w:bookmarkStart w:id="388" w:name="_fqb5i9qukpo0" w:colFirst="0" w:colLast="0"/>
      <w:bookmarkEnd w:id="388"/>
      <w:bookmarkStart w:id="389" w:name="_Toc13851"/>
      <w:bookmarkStart w:id="390" w:name="_Toc17934"/>
      <w:bookmarkStart w:id="391" w:name="_Toc8013"/>
      <w:r>
        <w:rPr>
          <w:rFonts w:ascii="Times New Roman" w:hAnsi="Times New Roman" w:eastAsia="Times New Roman" w:cs="Times New Roman"/>
          <w:sz w:val="26"/>
          <w:szCs w:val="26"/>
          <w:rtl w:val="0"/>
        </w:rPr>
        <w:t>Sơ đồ hoạt động</w:t>
      </w:r>
      <w:bookmarkEnd w:id="389"/>
      <w:bookmarkEnd w:id="390"/>
      <w:bookmarkEnd w:id="391"/>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4050" cy="4015105"/>
            <wp:effectExtent l="0" t="0" r="0" b="0"/>
            <wp:docPr id="92" name="image87.png"/>
            <wp:cNvGraphicFramePr/>
            <a:graphic xmlns:a="http://schemas.openxmlformats.org/drawingml/2006/main">
              <a:graphicData uri="http://schemas.openxmlformats.org/drawingml/2006/picture">
                <pic:pic xmlns:pic="http://schemas.openxmlformats.org/drawingml/2006/picture">
                  <pic:nvPicPr>
                    <pic:cNvPr id="92" name="image87.png"/>
                    <pic:cNvPicPr preferRelativeResize="0"/>
                  </pic:nvPicPr>
                  <pic:blipFill>
                    <a:blip r:embed="rId72"/>
                    <a:srcRect/>
                    <a:stretch>
                      <a:fillRect/>
                    </a:stretch>
                  </pic:blipFill>
                  <pic:spPr>
                    <a:xfrm>
                      <a:off x="0" y="0"/>
                      <a:ext cx="5734050" cy="401573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3.13.b - Sơ đồ hoạt động của chức năng quản lý đơn đặt hàng</w:t>
      </w:r>
    </w:p>
    <w:p>
      <w:pPr>
        <w:pStyle w:val="4"/>
        <w:numPr>
          <w:ilvl w:val="0"/>
          <w:numId w:val="114"/>
        </w:numPr>
        <w:spacing w:line="240" w:lineRule="auto"/>
        <w:ind w:left="720" w:hanging="360"/>
        <w:rPr>
          <w:rFonts w:ascii="Times New Roman" w:hAnsi="Times New Roman" w:eastAsia="Times New Roman" w:cs="Times New Roman"/>
          <w:sz w:val="26"/>
          <w:szCs w:val="26"/>
          <w:u w:val="none"/>
        </w:rPr>
      </w:pPr>
      <w:bookmarkStart w:id="392" w:name="_d8g0zlofujb3" w:colFirst="0" w:colLast="0"/>
      <w:bookmarkEnd w:id="392"/>
      <w:bookmarkStart w:id="393" w:name="_Toc9716"/>
      <w:bookmarkStart w:id="394" w:name="_Toc20923"/>
      <w:bookmarkStart w:id="395" w:name="_Toc10881"/>
      <w:r>
        <w:rPr>
          <w:rFonts w:ascii="Times New Roman" w:hAnsi="Times New Roman" w:eastAsia="Times New Roman" w:cs="Times New Roman"/>
          <w:sz w:val="26"/>
          <w:szCs w:val="26"/>
          <w:rtl w:val="0"/>
        </w:rPr>
        <w:t>Sơ đồ tuần tự</w:t>
      </w:r>
      <w:bookmarkEnd w:id="393"/>
      <w:bookmarkEnd w:id="394"/>
      <w:bookmarkEnd w:id="395"/>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5702300"/>
            <wp:effectExtent l="0" t="0" r="0" b="0"/>
            <wp:docPr id="55" name="image57.png"/>
            <wp:cNvGraphicFramePr/>
            <a:graphic xmlns:a="http://schemas.openxmlformats.org/drawingml/2006/main">
              <a:graphicData uri="http://schemas.openxmlformats.org/drawingml/2006/picture">
                <pic:pic xmlns:pic="http://schemas.openxmlformats.org/drawingml/2006/picture">
                  <pic:nvPicPr>
                    <pic:cNvPr id="55" name="image57.png"/>
                    <pic:cNvPicPr preferRelativeResize="0"/>
                  </pic:nvPicPr>
                  <pic:blipFill>
                    <a:blip r:embed="rId73"/>
                    <a:srcRect/>
                    <a:stretch>
                      <a:fillRect/>
                    </a:stretch>
                  </pic:blipFill>
                  <pic:spPr>
                    <a:xfrm>
                      <a:off x="0" y="0"/>
                      <a:ext cx="5731200" cy="57023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3.13.c - Sơ đồ tuần tự của chức năng quản lý đơn đặt hàng</w:t>
      </w:r>
    </w:p>
    <w:p>
      <w:pPr>
        <w:pStyle w:val="3"/>
        <w:spacing w:line="240" w:lineRule="auto"/>
        <w:outlineLvl w:val="0"/>
        <w:rPr>
          <w:rFonts w:ascii="Times New Roman" w:hAnsi="Times New Roman" w:eastAsia="Times New Roman" w:cs="Times New Roman"/>
          <w:i/>
          <w:sz w:val="26"/>
          <w:szCs w:val="26"/>
        </w:rPr>
      </w:pPr>
      <w:bookmarkStart w:id="396" w:name="_kv78e9pf9sxl" w:colFirst="0" w:colLast="0"/>
      <w:bookmarkEnd w:id="396"/>
      <w:bookmarkStart w:id="397" w:name="_Toc23772"/>
      <w:bookmarkStart w:id="398" w:name="_Toc6095"/>
      <w:bookmarkStart w:id="399" w:name="_Toc20036"/>
      <w:r>
        <w:rPr>
          <w:rFonts w:ascii="Times New Roman" w:hAnsi="Times New Roman" w:eastAsia="Times New Roman" w:cs="Times New Roman"/>
          <w:i/>
          <w:sz w:val="26"/>
          <w:szCs w:val="26"/>
          <w:rtl w:val="0"/>
        </w:rPr>
        <w:t>14. Chức năng quản lý nhập hàng</w:t>
      </w:r>
      <w:bookmarkEnd w:id="397"/>
      <w:bookmarkEnd w:id="398"/>
      <w:bookmarkEnd w:id="399"/>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805170" cy="2762885"/>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46" name="image39.png"/>
                    <pic:cNvPicPr preferRelativeResize="0"/>
                  </pic:nvPicPr>
                  <pic:blipFill>
                    <a:blip r:embed="rId74"/>
                    <a:srcRect/>
                    <a:stretch>
                      <a:fillRect/>
                    </a:stretch>
                  </pic:blipFill>
                  <pic:spPr>
                    <a:xfrm>
                      <a:off x="0" y="0"/>
                      <a:ext cx="5805605" cy="2763174"/>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3.14.a - Sơ đồ use case chi tiết của chức năng quản lý nhập hàng</w:t>
      </w:r>
    </w:p>
    <w:p>
      <w:pPr>
        <w:pStyle w:val="4"/>
        <w:outlineLvl w:val="9"/>
        <w:rPr>
          <w:rFonts w:ascii="Times New Roman" w:hAnsi="Times New Roman" w:eastAsia="Times New Roman" w:cs="Times New Roman"/>
          <w:sz w:val="26"/>
          <w:szCs w:val="26"/>
        </w:rPr>
      </w:pPr>
      <w:bookmarkStart w:id="400" w:name="_b7bszxr1bamr" w:colFirst="0" w:colLast="0"/>
      <w:bookmarkEnd w:id="400"/>
      <w:r>
        <w:br w:type="page"/>
      </w:r>
    </w:p>
    <w:p>
      <w:pPr>
        <w:pStyle w:val="4"/>
        <w:numPr>
          <w:ilvl w:val="0"/>
          <w:numId w:val="115"/>
        </w:numPr>
        <w:ind w:left="720" w:hanging="360"/>
        <w:rPr>
          <w:rFonts w:ascii="Times New Roman" w:hAnsi="Times New Roman" w:eastAsia="Times New Roman" w:cs="Times New Roman"/>
          <w:sz w:val="26"/>
          <w:szCs w:val="26"/>
          <w:u w:val="none"/>
        </w:rPr>
      </w:pPr>
      <w:bookmarkStart w:id="401" w:name="_p1szm9h8pmzg" w:colFirst="0" w:colLast="0"/>
      <w:bookmarkEnd w:id="401"/>
      <w:bookmarkStart w:id="402" w:name="_Toc28895"/>
      <w:bookmarkStart w:id="403" w:name="_Toc21691"/>
      <w:bookmarkStart w:id="404" w:name="_Toc4700"/>
      <w:r>
        <w:rPr>
          <w:rFonts w:ascii="Times New Roman" w:hAnsi="Times New Roman" w:eastAsia="Times New Roman" w:cs="Times New Roman"/>
          <w:sz w:val="26"/>
          <w:szCs w:val="26"/>
          <w:rtl w:val="0"/>
        </w:rPr>
        <w:t>Mô tả</w:t>
      </w:r>
      <w:bookmarkEnd w:id="402"/>
      <w:bookmarkEnd w:id="403"/>
      <w:bookmarkEnd w:id="404"/>
    </w:p>
    <w:tbl>
      <w:tblPr>
        <w:tblStyle w:val="32"/>
        <w:tblW w:w="90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250"/>
        <w:gridCol w:w="67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Tên Use Case</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tl w:val="0"/>
              </w:rPr>
              <w:t>Quản lý nhập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ID</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QuanLyNhapHang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Tác nhân chính </w:t>
            </w:r>
          </w:p>
        </w:tc>
        <w:tc>
          <w:tcPr>
            <w:shd w:val="clear" w:color="auto" w:fill="auto"/>
            <w:tcMar>
              <w:top w:w="100" w:type="dxa"/>
              <w:left w:w="100" w:type="dxa"/>
              <w:bottom w:w="100" w:type="dxa"/>
              <w:right w:w="100" w:type="dxa"/>
            </w:tcMar>
            <w:vAlign w:val="top"/>
          </w:tcPr>
          <w:p>
            <w:pPr>
              <w:widowControl w:val="0"/>
              <w:spacing w:line="240" w:lineRule="auto"/>
              <w:ind w:left="0" w:firstLine="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giữ kho</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Tổng quan </w:t>
            </w:r>
          </w:p>
        </w:tc>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Use case bắt đầu khi nhân viên giữ kho có yêu cầu kiểm tra hoặc thêm thông tin nhập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Mối quan hệ</w:t>
            </w:r>
          </w:p>
        </w:tc>
        <w:tc>
          <w:tcPr>
            <w:shd w:val="clear" w:color="auto" w:fill="auto"/>
            <w:tcMar>
              <w:top w:w="100" w:type="dxa"/>
              <w:left w:w="100" w:type="dxa"/>
              <w:bottom w:w="100" w:type="dxa"/>
              <w:right w:w="100" w:type="dxa"/>
            </w:tcMar>
            <w:vAlign w:val="top"/>
          </w:tcPr>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Tác nhân: Nhân viên giữ kho</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Include: Đăng nhập</w:t>
            </w:r>
          </w:p>
          <w:p>
            <w:pPr>
              <w:widowControl w:val="0"/>
              <w:numPr>
                <w:ilvl w:val="0"/>
                <w:numId w:val="4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Extend:Thêm lần nhập hàng, Hủy lần nhập hàng và Xem thông tin lần nhập hàng.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chính</w:t>
            </w:r>
          </w:p>
        </w:tc>
        <w:tc>
          <w:tcPr>
            <w:shd w:val="clear" w:color="auto" w:fill="auto"/>
            <w:tcMar>
              <w:top w:w="100" w:type="dxa"/>
              <w:left w:w="100" w:type="dxa"/>
              <w:bottom w:w="100" w:type="dxa"/>
              <w:right w:w="100" w:type="dxa"/>
            </w:tcMar>
            <w:vAlign w:val="top"/>
          </w:tcPr>
          <w:p>
            <w:pPr>
              <w:widowControl w:val="0"/>
              <w:numPr>
                <w:ilvl w:val="0"/>
                <w:numId w:val="11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giữ kho đăng nhập vào hệ thống (Use case Đăng nhập)</w:t>
            </w:r>
          </w:p>
          <w:p>
            <w:pPr>
              <w:widowControl w:val="0"/>
              <w:numPr>
                <w:ilvl w:val="0"/>
                <w:numId w:val="11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giữ kho mở màn hình quản lý lần nhập hàng.</w:t>
            </w:r>
          </w:p>
          <w:p>
            <w:pPr>
              <w:widowControl w:val="0"/>
              <w:numPr>
                <w:ilvl w:val="0"/>
                <w:numId w:val="11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màn hình quản lý lần nhập hàng.</w:t>
            </w:r>
          </w:p>
          <w:p>
            <w:pPr>
              <w:widowControl w:val="0"/>
              <w:numPr>
                <w:ilvl w:val="0"/>
                <w:numId w:val="11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giữ kho chọn chức năng thực thi:</w:t>
            </w:r>
          </w:p>
          <w:p>
            <w:pPr>
              <w:widowControl w:val="0"/>
              <w:numPr>
                <w:ilvl w:val="0"/>
                <w:numId w:val="117"/>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thêm: Nhập thông tin nhập hàng.</w:t>
            </w:r>
          </w:p>
          <w:p>
            <w:pPr>
              <w:widowControl w:val="0"/>
              <w:numPr>
                <w:ilvl w:val="0"/>
                <w:numId w:val="117"/>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xóa: Chọn thông tin lần nhập hàng.</w:t>
            </w:r>
          </w:p>
          <w:p>
            <w:pPr>
              <w:widowControl w:val="0"/>
              <w:numPr>
                <w:ilvl w:val="0"/>
                <w:numId w:val="117"/>
              </w:numPr>
              <w:spacing w:line="240" w:lineRule="auto"/>
              <w:ind w:left="144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Chức năng xem thông tin nhập hàng: Chọn lần nhập hàng muốn xem.</w:t>
            </w:r>
          </w:p>
          <w:p>
            <w:pPr>
              <w:widowControl w:val="0"/>
              <w:numPr>
                <w:ilvl w:val="0"/>
                <w:numId w:val="11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thực thi chức năng do nhân viên đã chọn.</w:t>
            </w:r>
          </w:p>
          <w:p>
            <w:pPr>
              <w:widowControl w:val="0"/>
              <w:numPr>
                <w:ilvl w:val="0"/>
                <w:numId w:val="116"/>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Hệ thống hiển thị lại danh sách thông tin lần nhập hàng sau khi thực thi.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Dòng sự kiện phụ</w:t>
            </w:r>
          </w:p>
        </w:tc>
        <w:tc>
          <w:tcPr>
            <w:shd w:val="clear" w:color="auto" w:fill="auto"/>
            <w:tcMar>
              <w:top w:w="100" w:type="dxa"/>
              <w:left w:w="100" w:type="dxa"/>
              <w:bottom w:w="100" w:type="dxa"/>
              <w:right w:w="100" w:type="dxa"/>
            </w:tcMar>
            <w:vAlign w:val="top"/>
          </w:tcPr>
          <w:p>
            <w:pPr>
              <w:widowControl w:val="0"/>
              <w:numPr>
                <w:ilvl w:val="0"/>
                <w:numId w:val="1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nhập hàng quá 3 lần.</w:t>
            </w:r>
          </w:p>
          <w:p>
            <w:pPr>
              <w:widowControl w:val="0"/>
              <w:numPr>
                <w:ilvl w:val="0"/>
                <w:numId w:val="1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Xử lý phiếu cung cấp do nhà cung cấp gửi không hợp lệ.</w:t>
            </w:r>
          </w:p>
          <w:p>
            <w:pPr>
              <w:widowControl w:val="0"/>
              <w:numPr>
                <w:ilvl w:val="0"/>
                <w:numId w:val="118"/>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Nếu thông tin lần nhập hàng muốn xóa không hợp lệ, hệ thống hủy thực thi và yêu cầu nhập thông tin lại.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Tiền điều kiện</w:t>
            </w:r>
          </w:p>
        </w:tc>
        <w:tc>
          <w:tcPr>
            <w:shd w:val="clear" w:color="auto" w:fill="auto"/>
            <w:tcMar>
              <w:top w:w="100" w:type="dxa"/>
              <w:left w:w="100" w:type="dxa"/>
              <w:bottom w:w="100" w:type="dxa"/>
              <w:right w:w="100" w:type="dxa"/>
            </w:tcMar>
            <w:vAlign w:val="top"/>
          </w:tcPr>
          <w:p>
            <w:pPr>
              <w:widowControl w:val="0"/>
              <w:numPr>
                <w:ilvl w:val="0"/>
                <w:numId w:val="6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Nhân viên giữ kho phải đăng nhập vào hệ thống</w:t>
            </w:r>
          </w:p>
          <w:p>
            <w:pPr>
              <w:widowControl w:val="0"/>
              <w:numPr>
                <w:ilvl w:val="0"/>
                <w:numId w:val="62"/>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Có phiếu cung cấp hàng do nhà cung cấp gửi.</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Hậu điều kiện</w:t>
            </w:r>
          </w:p>
        </w:tc>
        <w:tc>
          <w:tcPr>
            <w:shd w:val="clear" w:color="auto" w:fill="auto"/>
            <w:tcMar>
              <w:top w:w="100" w:type="dxa"/>
              <w:left w:w="100" w:type="dxa"/>
              <w:bottom w:w="100" w:type="dxa"/>
              <w:right w:w="100" w:type="dxa"/>
            </w:tcMar>
            <w:vAlign w:val="top"/>
          </w:tcPr>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Thành công: Thông tin lần nhập hàng được cập nhật.</w:t>
            </w:r>
          </w:p>
          <w:p>
            <w:pPr>
              <w:widowControl w:val="0"/>
              <w:numPr>
                <w:ilvl w:val="0"/>
                <w:numId w:val="63"/>
              </w:numPr>
              <w:spacing w:line="240" w:lineRule="auto"/>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Lỗi: Không thành công khi xuất hiện lỗi trong quá trình xử lý thông tin lần nhập hàng.</w:t>
            </w:r>
          </w:p>
        </w:tc>
      </w:tr>
    </w:tbl>
    <w:p>
      <w:pPr>
        <w:spacing w:line="240" w:lineRule="auto"/>
        <w:rPr>
          <w:rFonts w:ascii="Times New Roman" w:hAnsi="Times New Roman" w:eastAsia="Times New Roman" w:cs="Times New Roman"/>
          <w:sz w:val="26"/>
          <w:szCs w:val="26"/>
        </w:rPr>
      </w:pPr>
    </w:p>
    <w:p>
      <w:pPr>
        <w:pStyle w:val="4"/>
        <w:numPr>
          <w:ilvl w:val="0"/>
          <w:numId w:val="119"/>
        </w:numPr>
        <w:spacing w:line="240" w:lineRule="auto"/>
        <w:ind w:left="720" w:hanging="360"/>
        <w:rPr>
          <w:rFonts w:ascii="Times New Roman" w:hAnsi="Times New Roman" w:eastAsia="Times New Roman" w:cs="Times New Roman"/>
          <w:sz w:val="26"/>
          <w:szCs w:val="26"/>
          <w:u w:val="none"/>
        </w:rPr>
      </w:pPr>
      <w:bookmarkStart w:id="405" w:name="_nt12l4qs9tzn" w:colFirst="0" w:colLast="0"/>
      <w:bookmarkEnd w:id="405"/>
      <w:bookmarkStart w:id="406" w:name="_Toc28659"/>
      <w:bookmarkStart w:id="407" w:name="_Toc24520"/>
      <w:bookmarkStart w:id="408" w:name="_Toc24871"/>
      <w:r>
        <w:rPr>
          <w:rFonts w:ascii="Times New Roman" w:hAnsi="Times New Roman" w:eastAsia="Times New Roman" w:cs="Times New Roman"/>
          <w:sz w:val="26"/>
          <w:szCs w:val="26"/>
          <w:rtl w:val="0"/>
        </w:rPr>
        <w:t>Sơ đồ hoạt động</w:t>
      </w:r>
      <w:bookmarkEnd w:id="406"/>
      <w:bookmarkEnd w:id="407"/>
      <w:bookmarkEnd w:id="408"/>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238500"/>
            <wp:effectExtent l="0" t="0" r="0" b="0"/>
            <wp:docPr id="67" name="image67.png"/>
            <wp:cNvGraphicFramePr/>
            <a:graphic xmlns:a="http://schemas.openxmlformats.org/drawingml/2006/main">
              <a:graphicData uri="http://schemas.openxmlformats.org/drawingml/2006/picture">
                <pic:pic xmlns:pic="http://schemas.openxmlformats.org/drawingml/2006/picture">
                  <pic:nvPicPr>
                    <pic:cNvPr id="67" name="image67.png"/>
                    <pic:cNvPicPr preferRelativeResize="0"/>
                  </pic:nvPicPr>
                  <pic:blipFill>
                    <a:blip r:embed="rId75"/>
                    <a:srcRect/>
                    <a:stretch>
                      <a:fillRect/>
                    </a:stretch>
                  </pic:blipFill>
                  <pic:spPr>
                    <a:xfrm>
                      <a:off x="0" y="0"/>
                      <a:ext cx="5731200" cy="32385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3.14.b - Sơ đồ hoạt động của chức năng quản lý nhập hàng</w:t>
      </w:r>
    </w:p>
    <w:p>
      <w:pPr>
        <w:pStyle w:val="4"/>
        <w:numPr>
          <w:ilvl w:val="0"/>
          <w:numId w:val="120"/>
        </w:numPr>
        <w:spacing w:line="240" w:lineRule="auto"/>
        <w:ind w:left="720" w:hanging="360"/>
        <w:rPr>
          <w:rFonts w:ascii="Times New Roman" w:hAnsi="Times New Roman" w:eastAsia="Times New Roman" w:cs="Times New Roman"/>
          <w:sz w:val="26"/>
          <w:szCs w:val="26"/>
          <w:u w:val="none"/>
        </w:rPr>
      </w:pPr>
      <w:bookmarkStart w:id="409" w:name="_3dcd5o2akag7" w:colFirst="0" w:colLast="0"/>
      <w:bookmarkEnd w:id="409"/>
      <w:bookmarkStart w:id="410" w:name="_Toc2813"/>
      <w:bookmarkStart w:id="411" w:name="_Toc19795"/>
      <w:bookmarkStart w:id="412" w:name="_Toc19548"/>
      <w:r>
        <w:rPr>
          <w:rFonts w:ascii="Times New Roman" w:hAnsi="Times New Roman" w:eastAsia="Times New Roman" w:cs="Times New Roman"/>
          <w:sz w:val="26"/>
          <w:szCs w:val="26"/>
          <w:rtl w:val="0"/>
        </w:rPr>
        <w:t>Sơ đồ tuần tự</w:t>
      </w:r>
      <w:bookmarkEnd w:id="410"/>
      <w:bookmarkEnd w:id="411"/>
      <w:bookmarkEnd w:id="412"/>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775200"/>
            <wp:effectExtent l="0" t="0" r="0" b="0"/>
            <wp:docPr id="75" name="image81.png"/>
            <wp:cNvGraphicFramePr/>
            <a:graphic xmlns:a="http://schemas.openxmlformats.org/drawingml/2006/main">
              <a:graphicData uri="http://schemas.openxmlformats.org/drawingml/2006/picture">
                <pic:pic xmlns:pic="http://schemas.openxmlformats.org/drawingml/2006/picture">
                  <pic:nvPicPr>
                    <pic:cNvPr id="75" name="image81.png"/>
                    <pic:cNvPicPr preferRelativeResize="0"/>
                  </pic:nvPicPr>
                  <pic:blipFill>
                    <a:blip r:embed="rId76"/>
                    <a:srcRect/>
                    <a:stretch>
                      <a:fillRect/>
                    </a:stretch>
                  </pic:blipFill>
                  <pic:spPr>
                    <a:xfrm>
                      <a:off x="0" y="0"/>
                      <a:ext cx="5731200" cy="47752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3.14.c - Sơ đồ tuần tự của chức năng quản lý nhập hàng</w:t>
      </w:r>
    </w:p>
    <w:p>
      <w:pPr>
        <w:pStyle w:val="2"/>
        <w:spacing w:line="240" w:lineRule="auto"/>
        <w:rPr>
          <w:rFonts w:ascii="Times New Roman" w:hAnsi="Times New Roman" w:eastAsia="Times New Roman" w:cs="Times New Roman"/>
          <w:b/>
          <w:sz w:val="32"/>
          <w:szCs w:val="32"/>
        </w:rPr>
      </w:pPr>
      <w:bookmarkStart w:id="413" w:name="_wbxh3t3rmdr2" w:colFirst="0" w:colLast="0"/>
      <w:bookmarkEnd w:id="413"/>
      <w:bookmarkStart w:id="414" w:name="_Toc21639"/>
      <w:bookmarkStart w:id="415" w:name="_Toc25740"/>
      <w:bookmarkStart w:id="416" w:name="_Toc225"/>
      <w:r>
        <w:rPr>
          <w:rFonts w:ascii="Times New Roman" w:hAnsi="Times New Roman" w:eastAsia="Times New Roman" w:cs="Times New Roman"/>
          <w:b/>
          <w:sz w:val="32"/>
          <w:szCs w:val="32"/>
          <w:rtl w:val="0"/>
        </w:rPr>
        <w:t>Phần 4. Thiết kế sơ đồ lớp</w:t>
      </w:r>
      <w:bookmarkEnd w:id="414"/>
      <w:bookmarkEnd w:id="415"/>
      <w:bookmarkEnd w:id="416"/>
    </w:p>
    <w:p>
      <w:pPr>
        <w:pStyle w:val="3"/>
        <w:spacing w:line="240" w:lineRule="auto"/>
        <w:outlineLvl w:val="0"/>
        <w:rPr>
          <w:rFonts w:ascii="Times New Roman" w:hAnsi="Times New Roman" w:eastAsia="Times New Roman" w:cs="Times New Roman"/>
          <w:i/>
          <w:sz w:val="26"/>
          <w:szCs w:val="26"/>
        </w:rPr>
      </w:pPr>
      <w:bookmarkStart w:id="417" w:name="_jq511x2f4ce3" w:colFirst="0" w:colLast="0"/>
      <w:bookmarkEnd w:id="417"/>
      <w:bookmarkStart w:id="418" w:name="_Toc16904"/>
      <w:bookmarkStart w:id="419" w:name="_Toc17845"/>
      <w:bookmarkStart w:id="420" w:name="_Toc7044"/>
      <w:r>
        <w:rPr>
          <w:rFonts w:ascii="Times New Roman" w:hAnsi="Times New Roman" w:eastAsia="Times New Roman" w:cs="Times New Roman"/>
          <w:i/>
          <w:sz w:val="26"/>
          <w:szCs w:val="26"/>
          <w:rtl w:val="0"/>
        </w:rPr>
        <w:t>1. Sơ đồ lớp mức phân tích</w:t>
      </w:r>
      <w:bookmarkEnd w:id="418"/>
      <w:bookmarkEnd w:id="419"/>
      <w:bookmarkEnd w:id="420"/>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483100"/>
            <wp:effectExtent l="0" t="0" r="0" b="0"/>
            <wp:docPr id="84" name="image92.png"/>
            <wp:cNvGraphicFramePr/>
            <a:graphic xmlns:a="http://schemas.openxmlformats.org/drawingml/2006/main">
              <a:graphicData uri="http://schemas.openxmlformats.org/drawingml/2006/picture">
                <pic:pic xmlns:pic="http://schemas.openxmlformats.org/drawingml/2006/picture">
                  <pic:nvPicPr>
                    <pic:cNvPr id="84" name="image92.png"/>
                    <pic:cNvPicPr preferRelativeResize="0"/>
                  </pic:nvPicPr>
                  <pic:blipFill>
                    <a:blip r:embed="rId77"/>
                    <a:srcRect/>
                    <a:stretch>
                      <a:fillRect/>
                    </a:stretch>
                  </pic:blipFill>
                  <pic:spPr>
                    <a:xfrm>
                      <a:off x="0" y="0"/>
                      <a:ext cx="5731200" cy="44831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3.15 - Sơ đồ lớp mức phân tích của cửa hàng điện máy</w:t>
      </w:r>
    </w:p>
    <w:p>
      <w:pPr>
        <w:rPr>
          <w:rFonts w:ascii="Times New Roman" w:hAnsi="Times New Roman" w:eastAsia="Times New Roman" w:cs="Times New Roman"/>
          <w:sz w:val="26"/>
          <w:szCs w:val="26"/>
        </w:rPr>
      </w:pPr>
    </w:p>
    <w:p>
      <w:pPr>
        <w:pStyle w:val="3"/>
        <w:outlineLvl w:val="9"/>
        <w:rPr>
          <w:rFonts w:ascii="Times New Roman" w:hAnsi="Times New Roman" w:eastAsia="Times New Roman" w:cs="Times New Roman"/>
          <w:sz w:val="26"/>
          <w:szCs w:val="26"/>
        </w:rPr>
      </w:pPr>
      <w:bookmarkStart w:id="421" w:name="_130ziigo2hpb" w:colFirst="0" w:colLast="0"/>
      <w:bookmarkEnd w:id="421"/>
      <w:r>
        <w:br w:type="page"/>
      </w:r>
    </w:p>
    <w:p>
      <w:pPr>
        <w:pStyle w:val="3"/>
        <w:outlineLvl w:val="0"/>
        <w:rPr>
          <w:rFonts w:ascii="Times New Roman" w:hAnsi="Times New Roman" w:eastAsia="Times New Roman" w:cs="Times New Roman"/>
          <w:i/>
          <w:sz w:val="26"/>
          <w:szCs w:val="26"/>
        </w:rPr>
      </w:pPr>
      <w:bookmarkStart w:id="422" w:name="_kliotyszb5oh" w:colFirst="0" w:colLast="0"/>
      <w:bookmarkEnd w:id="422"/>
      <w:bookmarkStart w:id="423" w:name="_Toc24567"/>
      <w:bookmarkStart w:id="424" w:name="_Toc28322"/>
      <w:bookmarkStart w:id="425" w:name="_Toc27679"/>
      <w:r>
        <w:rPr>
          <w:rFonts w:ascii="Times New Roman" w:hAnsi="Times New Roman" w:eastAsia="Times New Roman" w:cs="Times New Roman"/>
          <w:i/>
          <w:sz w:val="26"/>
          <w:szCs w:val="26"/>
          <w:rtl w:val="0"/>
        </w:rPr>
        <w:t>2. Sơ đồ lớp mức thiết kế</w:t>
      </w:r>
      <w:bookmarkEnd w:id="423"/>
      <w:bookmarkEnd w:id="424"/>
      <w:bookmarkEnd w:id="425"/>
    </w:p>
    <w:p>
      <w:pPr>
        <w:pStyle w:val="11"/>
        <w:rPr>
          <w:rFonts w:ascii="Times New Roman" w:hAnsi="Times New Roman" w:eastAsia="Times New Roman" w:cs="Times New Roman"/>
          <w:sz w:val="26"/>
          <w:szCs w:val="26"/>
        </w:rPr>
      </w:pPr>
      <w:bookmarkStart w:id="426" w:name="_bbuo6y74zlbl" w:colFirst="0" w:colLast="0"/>
      <w:bookmarkEnd w:id="426"/>
      <w:r>
        <w:rPr>
          <w:rFonts w:ascii="Times New Roman" w:hAnsi="Times New Roman" w:eastAsia="Times New Roman" w:cs="Times New Roman"/>
          <w:sz w:val="26"/>
          <w:szCs w:val="26"/>
          <w:rtl w:val="0"/>
        </w:rPr>
        <w:t>Tinh chế mối quan hệ tổng quát hóa bằng cách giữ cả lớp cha và con</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8321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32" name="image30.png"/>
                    <pic:cNvPicPr preferRelativeResize="0"/>
                  </pic:nvPicPr>
                  <pic:blipFill>
                    <a:blip r:embed="rId78"/>
                    <a:srcRect/>
                    <a:stretch>
                      <a:fillRect/>
                    </a:stretch>
                  </pic:blipFill>
                  <pic:spPr>
                    <a:xfrm>
                      <a:off x="0" y="0"/>
                      <a:ext cx="5731200" cy="28321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3.16 - Sơ đồ lớp mức thiết kế của cửa hàng điện máy</w:t>
      </w:r>
    </w:p>
    <w:p>
      <w:pPr>
        <w:pStyle w:val="3"/>
        <w:outlineLvl w:val="9"/>
        <w:rPr>
          <w:rFonts w:ascii="Times New Roman" w:hAnsi="Times New Roman" w:eastAsia="Times New Roman" w:cs="Times New Roman"/>
          <w:sz w:val="26"/>
          <w:szCs w:val="26"/>
        </w:rPr>
      </w:pPr>
      <w:bookmarkStart w:id="427" w:name="_q3v2k2x3txbi" w:colFirst="0" w:colLast="0"/>
      <w:bookmarkEnd w:id="427"/>
      <w:r>
        <w:br w:type="page"/>
      </w:r>
    </w:p>
    <w:p>
      <w:pPr>
        <w:pStyle w:val="3"/>
        <w:outlineLvl w:val="0"/>
        <w:rPr>
          <w:rFonts w:ascii="Times New Roman" w:hAnsi="Times New Roman" w:eastAsia="Times New Roman" w:cs="Times New Roman"/>
          <w:i/>
          <w:sz w:val="26"/>
          <w:szCs w:val="26"/>
        </w:rPr>
      </w:pPr>
      <w:bookmarkStart w:id="428" w:name="_nnyndn38akuc" w:colFirst="0" w:colLast="0"/>
      <w:bookmarkEnd w:id="428"/>
      <w:bookmarkStart w:id="429" w:name="_Toc13330"/>
      <w:bookmarkStart w:id="430" w:name="_Toc573"/>
      <w:bookmarkStart w:id="431" w:name="_Toc6004"/>
      <w:r>
        <w:rPr>
          <w:rFonts w:ascii="Times New Roman" w:hAnsi="Times New Roman" w:eastAsia="Times New Roman" w:cs="Times New Roman"/>
          <w:i/>
          <w:sz w:val="26"/>
          <w:szCs w:val="26"/>
          <w:rtl w:val="0"/>
        </w:rPr>
        <w:t>3. Sơ đồ thành phần</w:t>
      </w:r>
      <w:bookmarkEnd w:id="429"/>
      <w:bookmarkEnd w:id="430"/>
      <w:bookmarkEnd w:id="431"/>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2847975" cy="2695575"/>
            <wp:effectExtent l="0" t="0" r="0" b="0"/>
            <wp:docPr id="72" name="image66.png"/>
            <wp:cNvGraphicFramePr/>
            <a:graphic xmlns:a="http://schemas.openxmlformats.org/drawingml/2006/main">
              <a:graphicData uri="http://schemas.openxmlformats.org/drawingml/2006/picture">
                <pic:pic xmlns:pic="http://schemas.openxmlformats.org/drawingml/2006/picture">
                  <pic:nvPicPr>
                    <pic:cNvPr id="72" name="image66.png"/>
                    <pic:cNvPicPr preferRelativeResize="0"/>
                  </pic:nvPicPr>
                  <pic:blipFill>
                    <a:blip r:embed="rId79"/>
                    <a:srcRect/>
                    <a:stretch>
                      <a:fillRect/>
                    </a:stretch>
                  </pic:blipFill>
                  <pic:spPr>
                    <a:xfrm>
                      <a:off x="0" y="0"/>
                      <a:ext cx="2847975" cy="2695575"/>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3.17 - Sơ đồ thành phần của chương trình mức tổng quát</w:t>
      </w:r>
    </w:p>
    <w:p>
      <w:pPr>
        <w:pStyle w:val="4"/>
        <w:outlineLvl w:val="0"/>
        <w:rPr>
          <w:rFonts w:ascii="Times New Roman" w:hAnsi="Times New Roman" w:eastAsia="Times New Roman" w:cs="Times New Roman"/>
          <w:sz w:val="26"/>
          <w:szCs w:val="26"/>
        </w:rPr>
      </w:pPr>
      <w:bookmarkStart w:id="432" w:name="_a551nblp7so7" w:colFirst="0" w:colLast="0"/>
      <w:bookmarkEnd w:id="432"/>
      <w:bookmarkStart w:id="433" w:name="_Toc28596"/>
      <w:bookmarkStart w:id="434" w:name="_Toc1270"/>
      <w:bookmarkStart w:id="435" w:name="_Toc22774"/>
      <w:r>
        <w:rPr>
          <w:rFonts w:ascii="Times New Roman" w:hAnsi="Times New Roman" w:eastAsia="Times New Roman" w:cs="Times New Roman"/>
          <w:sz w:val="26"/>
          <w:szCs w:val="26"/>
          <w:rtl w:val="0"/>
        </w:rPr>
        <w:t>1. Tầng giao diện(Graphic User Interface)</w:t>
      </w:r>
      <w:bookmarkEnd w:id="433"/>
      <w:bookmarkEnd w:id="434"/>
      <w:bookmarkEnd w:id="435"/>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1600200"/>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52" name="image47.png"/>
                    <pic:cNvPicPr preferRelativeResize="0"/>
                  </pic:nvPicPr>
                  <pic:blipFill>
                    <a:blip r:embed="rId80"/>
                    <a:srcRect/>
                    <a:stretch>
                      <a:fillRect/>
                    </a:stretch>
                  </pic:blipFill>
                  <pic:spPr>
                    <a:xfrm>
                      <a:off x="0" y="0"/>
                      <a:ext cx="5731200" cy="16002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3.17.1 - Sơ đồ thành phần của tầng giao diện</w:t>
      </w:r>
    </w:p>
    <w:p>
      <w:pPr>
        <w:pStyle w:val="4"/>
        <w:outlineLvl w:val="0"/>
        <w:rPr>
          <w:rFonts w:ascii="Times New Roman" w:hAnsi="Times New Roman" w:eastAsia="Times New Roman" w:cs="Times New Roman"/>
          <w:sz w:val="26"/>
          <w:szCs w:val="26"/>
        </w:rPr>
      </w:pPr>
      <w:bookmarkStart w:id="436" w:name="_cr2rjjv675lb" w:colFirst="0" w:colLast="0"/>
      <w:bookmarkEnd w:id="436"/>
      <w:bookmarkStart w:id="437" w:name="_Toc22813"/>
      <w:bookmarkStart w:id="438" w:name="_Toc4077"/>
      <w:bookmarkStart w:id="439" w:name="_Toc10780"/>
      <w:r>
        <w:rPr>
          <w:rFonts w:ascii="Times New Roman" w:hAnsi="Times New Roman" w:eastAsia="Times New Roman" w:cs="Times New Roman"/>
          <w:sz w:val="26"/>
          <w:szCs w:val="26"/>
          <w:rtl w:val="0"/>
        </w:rPr>
        <w:t>2. Tầng xử lý nghiệp vụ(Business Logic Layer)</w:t>
      </w:r>
      <w:bookmarkEnd w:id="437"/>
      <w:bookmarkEnd w:id="438"/>
      <w:bookmarkEnd w:id="439"/>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41300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60" name="image58.png"/>
                    <pic:cNvPicPr preferRelativeResize="0"/>
                  </pic:nvPicPr>
                  <pic:blipFill>
                    <a:blip r:embed="rId81"/>
                    <a:srcRect/>
                    <a:stretch>
                      <a:fillRect/>
                    </a:stretch>
                  </pic:blipFill>
                  <pic:spPr>
                    <a:xfrm>
                      <a:off x="0" y="0"/>
                      <a:ext cx="5731200" cy="24130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3.17.2 - Sơ đồ thành phần tầng xử lý nghiệp vụ</w:t>
      </w:r>
    </w:p>
    <w:p>
      <w:pPr>
        <w:pStyle w:val="4"/>
        <w:outlineLvl w:val="0"/>
        <w:rPr>
          <w:rFonts w:ascii="Times New Roman" w:hAnsi="Times New Roman" w:eastAsia="Times New Roman" w:cs="Times New Roman"/>
          <w:sz w:val="26"/>
          <w:szCs w:val="26"/>
        </w:rPr>
      </w:pPr>
      <w:bookmarkStart w:id="440" w:name="_e4bvyxnp9e6o" w:colFirst="0" w:colLast="0"/>
      <w:bookmarkEnd w:id="440"/>
      <w:bookmarkStart w:id="441" w:name="_Toc19691"/>
      <w:bookmarkStart w:id="442" w:name="_Toc1299"/>
      <w:bookmarkStart w:id="443" w:name="_Toc4377"/>
      <w:r>
        <w:rPr>
          <w:rFonts w:ascii="Times New Roman" w:hAnsi="Times New Roman" w:eastAsia="Times New Roman" w:cs="Times New Roman"/>
          <w:sz w:val="26"/>
          <w:szCs w:val="26"/>
          <w:rtl w:val="0"/>
        </w:rPr>
        <w:t>3. Tầng tương tác dữ liệu(Data Access Layer)</w:t>
      </w:r>
      <w:bookmarkEnd w:id="441"/>
      <w:bookmarkEnd w:id="442"/>
      <w:bookmarkEnd w:id="443"/>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413000"/>
            <wp:effectExtent l="0" t="0" r="0" b="0"/>
            <wp:docPr id="80" name="image76.png"/>
            <wp:cNvGraphicFramePr/>
            <a:graphic xmlns:a="http://schemas.openxmlformats.org/drawingml/2006/main">
              <a:graphicData uri="http://schemas.openxmlformats.org/drawingml/2006/picture">
                <pic:pic xmlns:pic="http://schemas.openxmlformats.org/drawingml/2006/picture">
                  <pic:nvPicPr>
                    <pic:cNvPr id="80" name="image76.png"/>
                    <pic:cNvPicPr preferRelativeResize="0"/>
                  </pic:nvPicPr>
                  <pic:blipFill>
                    <a:blip r:embed="rId82"/>
                    <a:srcRect/>
                    <a:stretch>
                      <a:fillRect/>
                    </a:stretch>
                  </pic:blipFill>
                  <pic:spPr>
                    <a:xfrm>
                      <a:off x="0" y="0"/>
                      <a:ext cx="5731200" cy="24130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3.17.3 - Sơ đồ thành phần tầng tương tác dữ liệu</w:t>
      </w:r>
    </w:p>
    <w:p>
      <w:pPr>
        <w:pStyle w:val="2"/>
        <w:outlineLvl w:val="9"/>
        <w:rPr>
          <w:rFonts w:ascii="Times New Roman" w:hAnsi="Times New Roman" w:eastAsia="Times New Roman" w:cs="Times New Roman"/>
          <w:sz w:val="26"/>
          <w:szCs w:val="26"/>
        </w:rPr>
      </w:pPr>
      <w:bookmarkStart w:id="444" w:name="_pc7998rveiii" w:colFirst="0" w:colLast="0"/>
      <w:bookmarkEnd w:id="444"/>
      <w:r>
        <w:br w:type="page"/>
      </w:r>
    </w:p>
    <w:p>
      <w:pPr>
        <w:pStyle w:val="2"/>
        <w:rPr>
          <w:rFonts w:ascii="Times New Roman" w:hAnsi="Times New Roman" w:eastAsia="Times New Roman" w:cs="Times New Roman"/>
          <w:b/>
          <w:sz w:val="32"/>
          <w:szCs w:val="32"/>
        </w:rPr>
      </w:pPr>
      <w:bookmarkStart w:id="445" w:name="_wziahtht0z90" w:colFirst="0" w:colLast="0"/>
      <w:bookmarkEnd w:id="445"/>
      <w:bookmarkStart w:id="446" w:name="_Toc7981"/>
      <w:bookmarkStart w:id="447" w:name="_Toc19619"/>
      <w:bookmarkStart w:id="448" w:name="_Toc5754"/>
      <w:r>
        <w:rPr>
          <w:rFonts w:ascii="Times New Roman" w:hAnsi="Times New Roman" w:eastAsia="Times New Roman" w:cs="Times New Roman"/>
          <w:b/>
          <w:sz w:val="32"/>
          <w:szCs w:val="32"/>
          <w:rtl w:val="0"/>
        </w:rPr>
        <w:t>Phần 5. Cài đặt</w:t>
      </w:r>
      <w:bookmarkEnd w:id="446"/>
      <w:bookmarkEnd w:id="447"/>
      <w:bookmarkEnd w:id="448"/>
    </w:p>
    <w:p>
      <w:pPr>
        <w:pStyle w:val="3"/>
        <w:outlineLvl w:val="0"/>
        <w:rPr>
          <w:rFonts w:ascii="Times New Roman" w:hAnsi="Times New Roman" w:eastAsia="Times New Roman" w:cs="Times New Roman"/>
          <w:i/>
          <w:sz w:val="26"/>
          <w:szCs w:val="26"/>
        </w:rPr>
      </w:pPr>
      <w:bookmarkStart w:id="449" w:name="_lyf3jg5yjeoc" w:colFirst="0" w:colLast="0"/>
      <w:bookmarkEnd w:id="449"/>
      <w:bookmarkStart w:id="450" w:name="_Toc8280"/>
      <w:bookmarkStart w:id="451" w:name="_Toc16395"/>
      <w:bookmarkStart w:id="452" w:name="_Toc1415"/>
      <w:r>
        <w:rPr>
          <w:rFonts w:ascii="Times New Roman" w:hAnsi="Times New Roman" w:eastAsia="Times New Roman" w:cs="Times New Roman"/>
          <w:i/>
          <w:color w:val="000000"/>
          <w:sz w:val="26"/>
          <w:szCs w:val="26"/>
          <w:rtl w:val="0"/>
        </w:rPr>
        <w:t xml:space="preserve">1. </w:t>
      </w:r>
      <w:r>
        <w:rPr>
          <w:rFonts w:ascii="Times New Roman" w:hAnsi="Times New Roman" w:eastAsia="Times New Roman" w:cs="Times New Roman"/>
          <w:i/>
          <w:sz w:val="26"/>
          <w:szCs w:val="26"/>
          <w:rtl w:val="0"/>
        </w:rPr>
        <w:t>Chức năng đăng nhập</w:t>
      </w:r>
      <w:bookmarkEnd w:id="450"/>
      <w:bookmarkEnd w:id="451"/>
      <w:bookmarkEnd w:id="452"/>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114925" cy="6619875"/>
            <wp:effectExtent l="0" t="0" r="0" b="0"/>
            <wp:docPr id="57" name="image62.png"/>
            <wp:cNvGraphicFramePr/>
            <a:graphic xmlns:a="http://schemas.openxmlformats.org/drawingml/2006/main">
              <a:graphicData uri="http://schemas.openxmlformats.org/drawingml/2006/picture">
                <pic:pic xmlns:pic="http://schemas.openxmlformats.org/drawingml/2006/picture">
                  <pic:nvPicPr>
                    <pic:cNvPr id="57" name="image62.png"/>
                    <pic:cNvPicPr preferRelativeResize="0"/>
                  </pic:nvPicPr>
                  <pic:blipFill>
                    <a:blip r:embed="rId83"/>
                    <a:srcRect/>
                    <a:stretch>
                      <a:fillRect/>
                    </a:stretch>
                  </pic:blipFill>
                  <pic:spPr>
                    <a:xfrm>
                      <a:off x="0" y="0"/>
                      <a:ext cx="5114925" cy="6619875"/>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4.1.1 - Sơ đồ lớp chi tiết chức năng đăng nhập</w:t>
      </w:r>
    </w:p>
    <w:p>
      <w:pPr>
        <w:jc w:val="left"/>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2971800" cy="161925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18" name="image8.png"/>
                    <pic:cNvPicPr preferRelativeResize="0"/>
                  </pic:nvPicPr>
                  <pic:blipFill>
                    <a:blip r:embed="rId84"/>
                    <a:srcRect/>
                    <a:stretch>
                      <a:fillRect/>
                    </a:stretch>
                  </pic:blipFill>
                  <pic:spPr>
                    <a:xfrm>
                      <a:off x="0" y="0"/>
                      <a:ext cx="2971800" cy="161925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4.1.2 - Màn hình đăng nhập</w:t>
      </w:r>
    </w:p>
    <w:p>
      <w:pPr>
        <w:numPr>
          <w:ilvl w:val="0"/>
          <w:numId w:val="121"/>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vừa khỏi tạo, các trường dữ liệu của control sẽ được bỏ trống, người dùng cần nhập tên đăng nhập và mật khẩu và nhấn nút đăng nhập để đăng nhập vào chương trình</w:t>
      </w:r>
    </w:p>
    <w:p>
      <w:pPr>
        <w:numPr>
          <w:ilvl w:val="0"/>
          <w:numId w:val="121"/>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Các trường nhâp dữ liệu không được bỏ trống và bắt buộc phải được nhập trước khi nhấn nút đăng nhập</w:t>
      </w:r>
    </w:p>
    <w:p>
      <w:pPr>
        <w:pStyle w:val="3"/>
        <w:outlineLvl w:val="0"/>
        <w:rPr>
          <w:rFonts w:ascii="Times New Roman" w:hAnsi="Times New Roman" w:eastAsia="Times New Roman" w:cs="Times New Roman"/>
          <w:i/>
          <w:sz w:val="26"/>
          <w:szCs w:val="26"/>
        </w:rPr>
      </w:pPr>
      <w:bookmarkStart w:id="453" w:name="_elono8gn653e" w:colFirst="0" w:colLast="0"/>
      <w:bookmarkEnd w:id="453"/>
      <w:bookmarkStart w:id="454" w:name="_Toc5710"/>
      <w:bookmarkStart w:id="455" w:name="_Toc22191"/>
      <w:bookmarkStart w:id="456" w:name="_Toc32623"/>
      <w:r>
        <w:rPr>
          <w:rFonts w:ascii="Times New Roman" w:hAnsi="Times New Roman" w:eastAsia="Times New Roman" w:cs="Times New Roman"/>
          <w:i/>
          <w:sz w:val="26"/>
          <w:szCs w:val="26"/>
          <w:rtl w:val="0"/>
        </w:rPr>
        <w:t>2. Chức năng quản lý nhân viên</w:t>
      </w:r>
      <w:bookmarkEnd w:id="454"/>
      <w:bookmarkEnd w:id="455"/>
      <w:bookmarkEnd w:id="456"/>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692400"/>
            <wp:effectExtent l="0" t="0" r="0" b="0"/>
            <wp:docPr id="70" name="image65.png"/>
            <wp:cNvGraphicFramePr/>
            <a:graphic xmlns:a="http://schemas.openxmlformats.org/drawingml/2006/main">
              <a:graphicData uri="http://schemas.openxmlformats.org/drawingml/2006/picture">
                <pic:pic xmlns:pic="http://schemas.openxmlformats.org/drawingml/2006/picture">
                  <pic:nvPicPr>
                    <pic:cNvPr id="70" name="image65.png"/>
                    <pic:cNvPicPr preferRelativeResize="0"/>
                  </pic:nvPicPr>
                  <pic:blipFill>
                    <a:blip r:embed="rId85"/>
                    <a:srcRect/>
                    <a:stretch>
                      <a:fillRect/>
                    </a:stretch>
                  </pic:blipFill>
                  <pic:spPr>
                    <a:xfrm>
                      <a:off x="0" y="0"/>
                      <a:ext cx="5731200" cy="26924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4.2.1 - Sơ đồ lớp chi tiết chức năng quản lý nhân viên</w:t>
      </w:r>
    </w:p>
    <w:p>
      <w:pPr>
        <w:jc w:val="left"/>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9530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31" name="image27.png"/>
                    <pic:cNvPicPr preferRelativeResize="0"/>
                  </pic:nvPicPr>
                  <pic:blipFill>
                    <a:blip r:embed="rId86"/>
                    <a:srcRect/>
                    <a:stretch>
                      <a:fillRect/>
                    </a:stretch>
                  </pic:blipFill>
                  <pic:spPr>
                    <a:xfrm>
                      <a:off x="0" y="0"/>
                      <a:ext cx="5731200" cy="49530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4.2.2 - Giao diện chức năng quản lý nhân viên</w:t>
      </w:r>
    </w:p>
    <w:p>
      <w:pPr>
        <w:numPr>
          <w:ilvl w:val="0"/>
          <w:numId w:val="122"/>
        </w:numPr>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vừa khởi tạo, các trường dữ liệu sẽ hiển thị thông tin của dòng dữ liệu đầu tiên xuất hiện trong bảng danh sách nhân viên</w:t>
      </w:r>
    </w:p>
    <w:p>
      <w:pPr>
        <w:numPr>
          <w:ilvl w:val="0"/>
          <w:numId w:val="122"/>
        </w:numPr>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nhấn thêm, chương trình sẽ tự tạo mã nhân viên mới, xóa trống các trường dữ liệu có thể nhập và cho phép người dùng nhập thông tin nhân viên mới vào</w:t>
      </w:r>
    </w:p>
    <w:p>
      <w:pPr>
        <w:numPr>
          <w:ilvl w:val="0"/>
          <w:numId w:val="122"/>
        </w:numPr>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nhấn xác nhận sau khi đã nhấn thêm, chương trình sẽ thêm nhân viên mới vào cơ sở dữ liệu</w:t>
      </w:r>
    </w:p>
    <w:p>
      <w:pPr>
        <w:numPr>
          <w:ilvl w:val="0"/>
          <w:numId w:val="122"/>
        </w:numPr>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nhấn xóa, dòng dữ liệu đang được chọn trên bảng danh sách nhân viên sẽ được xóa, trước khi xóa chương trình sẽ thông báo để xác nhận xóa</w:t>
      </w:r>
    </w:p>
    <w:p>
      <w:pPr>
        <w:numPr>
          <w:ilvl w:val="0"/>
          <w:numId w:val="122"/>
        </w:numPr>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nhấn sửa, các thông tin của một nhân viên khi đã được chỉnh sửa sẽ được lưu vào cơ sở dữ liệu, trước khi sửa thông tin, hệ thống sẽ thông báo để xác nhận việc sửa</w:t>
      </w:r>
    </w:p>
    <w:p>
      <w:pPr>
        <w:numPr>
          <w:ilvl w:val="0"/>
          <w:numId w:val="122"/>
        </w:numPr>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Đối với hành động thêm và sửa thông tin, việc nhập tất cả các trường dữ liệu là bắt buộc</w:t>
      </w:r>
    </w:p>
    <w:p>
      <w:pPr>
        <w:pStyle w:val="3"/>
        <w:outlineLvl w:val="0"/>
        <w:rPr>
          <w:rFonts w:ascii="Times New Roman" w:hAnsi="Times New Roman" w:eastAsia="Times New Roman" w:cs="Times New Roman"/>
          <w:i/>
          <w:sz w:val="26"/>
          <w:szCs w:val="26"/>
        </w:rPr>
      </w:pPr>
      <w:bookmarkStart w:id="457" w:name="_nfock3jr7a0z" w:colFirst="0" w:colLast="0"/>
      <w:bookmarkEnd w:id="457"/>
      <w:bookmarkStart w:id="458" w:name="_Toc24693"/>
      <w:bookmarkStart w:id="459" w:name="_Toc4615"/>
      <w:bookmarkStart w:id="460" w:name="_Toc13077"/>
      <w:r>
        <w:rPr>
          <w:rFonts w:ascii="Times New Roman" w:hAnsi="Times New Roman" w:eastAsia="Times New Roman" w:cs="Times New Roman"/>
          <w:i/>
          <w:sz w:val="26"/>
          <w:szCs w:val="26"/>
          <w:rtl w:val="0"/>
        </w:rPr>
        <w:t>3. Chức năng quản lý thành viên</w:t>
      </w:r>
      <w:bookmarkEnd w:id="458"/>
      <w:bookmarkEnd w:id="459"/>
      <w:bookmarkEnd w:id="460"/>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2479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44" name="image40.png"/>
                    <pic:cNvPicPr preferRelativeResize="0"/>
                  </pic:nvPicPr>
                  <pic:blipFill>
                    <a:blip r:embed="rId87"/>
                    <a:srcRect/>
                    <a:stretch>
                      <a:fillRect/>
                    </a:stretch>
                  </pic:blipFill>
                  <pic:spPr>
                    <a:xfrm>
                      <a:off x="0" y="0"/>
                      <a:ext cx="5731200" cy="22479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4.3.1 - Sơ đồ lớp chi tiết chức năng quản lý thành viên</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286250" cy="53721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35" name="image35.png"/>
                    <pic:cNvPicPr preferRelativeResize="0"/>
                  </pic:nvPicPr>
                  <pic:blipFill>
                    <a:blip r:embed="rId88"/>
                    <a:srcRect/>
                    <a:stretch>
                      <a:fillRect/>
                    </a:stretch>
                  </pic:blipFill>
                  <pic:spPr>
                    <a:xfrm>
                      <a:off x="0" y="0"/>
                      <a:ext cx="4286250" cy="53721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4.3.2 - Giao diện chức năng quản lý thành viên</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vừa khởi tạo, các trường dữ liệu sẽ hiển thị thông tin của dòng dữ liệu đầu tiên xuất hiện trong bảng danh sách thành viên</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thêm, chương trình sẽ tự tạo mã thành viên mới, xóa trống các trường dữ liệu có thể nhập và cho phép người dùng nhập thông tin thành viên mới vào</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xác nhận sau khi đã nhấn thêm, chương trình sẽ thêm thành viên mới vào cơ sở dữ liệu</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xóa, dòng dữ liệu đang được chọn trên bảng danh sách thành viên sẽ được xóa, trước khi xóa chương trình sẽ thông báo để xác nhận xóa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sửa, các thông tin của một thành viên khi đã được chỉnh sửa sẽ được lưu vào cơ sở dữ liệu, trước khi sửa thông tin, hệ thống sẽ thông báo để xác nhận việc sửa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Đối với hành động thêm và sửa thông tin, việc nhập tất cả các trường dữ liệu là bắt buộc</w:t>
      </w:r>
    </w:p>
    <w:p>
      <w:pPr>
        <w:pStyle w:val="3"/>
        <w:outlineLvl w:val="0"/>
        <w:rPr>
          <w:rFonts w:ascii="Times New Roman" w:hAnsi="Times New Roman" w:eastAsia="Times New Roman" w:cs="Times New Roman"/>
          <w:i/>
          <w:sz w:val="26"/>
          <w:szCs w:val="26"/>
        </w:rPr>
      </w:pPr>
      <w:bookmarkStart w:id="461" w:name="_hz0rxbt21auy" w:colFirst="0" w:colLast="0"/>
      <w:bookmarkEnd w:id="461"/>
      <w:bookmarkStart w:id="462" w:name="_Toc30295"/>
      <w:bookmarkStart w:id="463" w:name="_Toc4161"/>
      <w:bookmarkStart w:id="464" w:name="_Toc11039"/>
      <w:r>
        <w:rPr>
          <w:rFonts w:ascii="Times New Roman" w:hAnsi="Times New Roman" w:eastAsia="Times New Roman" w:cs="Times New Roman"/>
          <w:i/>
          <w:sz w:val="26"/>
          <w:szCs w:val="26"/>
          <w:rtl w:val="0"/>
        </w:rPr>
        <w:t>4. Chức năng quản lý sản phẩm</w:t>
      </w:r>
      <w:bookmarkEnd w:id="462"/>
      <w:bookmarkEnd w:id="463"/>
      <w:bookmarkEnd w:id="464"/>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2037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33" name="image28.png"/>
                    <pic:cNvPicPr preferRelativeResize="0"/>
                  </pic:nvPicPr>
                  <pic:blipFill>
                    <a:blip r:embed="rId89"/>
                    <a:srcRect/>
                    <a:stretch>
                      <a:fillRect/>
                    </a:stretch>
                  </pic:blipFill>
                  <pic:spPr>
                    <a:xfrm>
                      <a:off x="0" y="0"/>
                      <a:ext cx="5731200" cy="42037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4.4.1 - Sơ đồ lớp chi tiết quản lý sản phẩm</w:t>
      </w:r>
    </w:p>
    <w:p>
      <w:pPr>
        <w:jc w:val="center"/>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286250" cy="5372100"/>
            <wp:effectExtent l="0" t="0" r="0" b="0"/>
            <wp:docPr id="43" name="image44.png"/>
            <wp:cNvGraphicFramePr/>
            <a:graphic xmlns:a="http://schemas.openxmlformats.org/drawingml/2006/main">
              <a:graphicData uri="http://schemas.openxmlformats.org/drawingml/2006/picture">
                <pic:pic xmlns:pic="http://schemas.openxmlformats.org/drawingml/2006/picture">
                  <pic:nvPicPr>
                    <pic:cNvPr id="43" name="image44.png"/>
                    <pic:cNvPicPr preferRelativeResize="0"/>
                  </pic:nvPicPr>
                  <pic:blipFill>
                    <a:blip r:embed="rId90"/>
                    <a:srcRect/>
                    <a:stretch>
                      <a:fillRect/>
                    </a:stretch>
                  </pic:blipFill>
                  <pic:spPr>
                    <a:xfrm>
                      <a:off x="0" y="0"/>
                      <a:ext cx="4286250" cy="53721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4.4.2 - Giao diện chức năng quản lý sản phẩm</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vừa khởi tạo, các trường dữ liệu sẽ hiển thị thông tin của dòng dữ liệu đầu tiên xuất hiện trong bảng danh sách sản phẩm</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thêm, chương trình sẽ tự tạo mã sản phẩm mới, xóa trống các trường dữ liệu có thể nhập và cho phép người dùng nhập thông tin sản phẩm mới vào</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xác nhận sau khi đã nhấn thêm, chương trình sẽ thêm sản phẩm mới vào cơ sở dữ liệu</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w:t>
      </w:r>
      <w:r>
        <w:rPr>
          <w:rFonts w:hint="default" w:ascii="Times New Roman" w:hAnsi="Times New Roman" w:eastAsia="Times New Roman" w:cs="Times New Roman"/>
          <w:sz w:val="26"/>
          <w:szCs w:val="26"/>
          <w:rtl w:val="0"/>
          <w:lang w:val="en-US"/>
        </w:rPr>
        <w:t xml:space="preserve"> </w:t>
      </w:r>
      <w:r>
        <w:rPr>
          <w:rFonts w:ascii="Times New Roman" w:hAnsi="Times New Roman" w:eastAsia="Times New Roman" w:cs="Times New Roman"/>
          <w:sz w:val="26"/>
          <w:szCs w:val="26"/>
          <w:rtl w:val="0"/>
        </w:rPr>
        <w:t>xóa, dòng dữ liệu đang được chọn trên bảng danh sách sản phẩm sẽ được xóa, trước khi xóa chương trình sẽ thông báo để xác nhận xóa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sửa, các thông tin của một sản phẩm khi đã được chỉnh sửa sẽ được lưu vào cơ sở dữ liệu, trước khi sửa thông tin, hệ thống sẽ thông báo để xác nhận việc sửa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Đối với hành động thêm và sửa thông tin, việc nhập tất cả các trường dữ liệu là bắt buộc</w:t>
      </w:r>
    </w:p>
    <w:p>
      <w:pPr>
        <w:pStyle w:val="3"/>
        <w:outlineLvl w:val="0"/>
        <w:rPr>
          <w:rFonts w:ascii="Times New Roman" w:hAnsi="Times New Roman" w:eastAsia="Times New Roman" w:cs="Times New Roman"/>
          <w:i/>
          <w:sz w:val="26"/>
          <w:szCs w:val="26"/>
        </w:rPr>
      </w:pPr>
      <w:bookmarkStart w:id="465" w:name="_vya4xf7c1flz" w:colFirst="0" w:colLast="0"/>
      <w:bookmarkEnd w:id="465"/>
      <w:bookmarkStart w:id="466" w:name="_Toc25812"/>
      <w:bookmarkStart w:id="467" w:name="_Toc14073"/>
      <w:bookmarkStart w:id="468" w:name="_Toc12815"/>
      <w:r>
        <w:rPr>
          <w:rFonts w:ascii="Times New Roman" w:hAnsi="Times New Roman" w:eastAsia="Times New Roman" w:cs="Times New Roman"/>
          <w:i/>
          <w:sz w:val="26"/>
          <w:szCs w:val="26"/>
          <w:rtl w:val="0"/>
        </w:rPr>
        <w:t>5. Chức năng quản lý hóa đơn</w:t>
      </w:r>
      <w:bookmarkEnd w:id="466"/>
      <w:bookmarkEnd w:id="467"/>
      <w:bookmarkEnd w:id="468"/>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022600"/>
            <wp:effectExtent l="0" t="0" r="0" b="0"/>
            <wp:docPr id="87" name="image88.png"/>
            <wp:cNvGraphicFramePr/>
            <a:graphic xmlns:a="http://schemas.openxmlformats.org/drawingml/2006/main">
              <a:graphicData uri="http://schemas.openxmlformats.org/drawingml/2006/picture">
                <pic:pic xmlns:pic="http://schemas.openxmlformats.org/drawingml/2006/picture">
                  <pic:nvPicPr>
                    <pic:cNvPr id="87" name="image88.png"/>
                    <pic:cNvPicPr preferRelativeResize="0"/>
                  </pic:nvPicPr>
                  <pic:blipFill>
                    <a:blip r:embed="rId91"/>
                    <a:srcRect/>
                    <a:stretch>
                      <a:fillRect/>
                    </a:stretch>
                  </pic:blipFill>
                  <pic:spPr>
                    <a:xfrm>
                      <a:off x="0" y="0"/>
                      <a:ext cx="5731200" cy="30226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4.5.1 - Sơ đồ lớp chi tiết quản lý hóa đơn</w:t>
      </w:r>
    </w:p>
    <w:p>
      <w:pPr>
        <w:jc w:val="center"/>
        <w:rPr>
          <w:rFonts w:ascii="Times New Roman" w:hAnsi="Times New Roman" w:eastAsia="Times New Roman" w:cs="Times New Roman"/>
          <w:sz w:val="26"/>
          <w:szCs w:val="26"/>
        </w:rPr>
      </w:pPr>
    </w:p>
    <w:p>
      <w:pPr>
        <w:jc w:val="both"/>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733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6" name="image12.png"/>
                    <pic:cNvPicPr preferRelativeResize="0"/>
                  </pic:nvPicPr>
                  <pic:blipFill>
                    <a:blip r:embed="rId92"/>
                    <a:srcRect/>
                    <a:stretch>
                      <a:fillRect/>
                    </a:stretch>
                  </pic:blipFill>
                  <pic:spPr>
                    <a:xfrm>
                      <a:off x="0" y="0"/>
                      <a:ext cx="5731200" cy="3733800"/>
                    </a:xfrm>
                    <a:prstGeom prst="rect">
                      <a:avLst/>
                    </a:prstGeom>
                  </pic:spPr>
                </pic:pic>
              </a:graphicData>
            </a:graphic>
          </wp:inline>
        </w:drawing>
      </w:r>
    </w:p>
    <w:p>
      <w:pPr>
        <w:jc w:val="center"/>
        <w:rPr>
          <w:rFonts w:ascii="Times New Roman" w:hAnsi="Times New Roman" w:eastAsia="Times New Roman" w:cs="Times New Roman"/>
          <w:sz w:val="26"/>
          <w:szCs w:val="26"/>
          <w:rtl w:val="0"/>
        </w:rPr>
      </w:pPr>
      <w:r>
        <w:rPr>
          <w:rFonts w:ascii="Times New Roman" w:hAnsi="Times New Roman" w:eastAsia="Times New Roman" w:cs="Times New Roman"/>
          <w:sz w:val="26"/>
          <w:szCs w:val="26"/>
          <w:rtl w:val="0"/>
        </w:rPr>
        <w:t>Hình 4.5.2 - Giao diện chức năng quản lý hóa đơn</w:t>
      </w:r>
    </w:p>
    <w:p>
      <w:pPr>
        <w:jc w:val="both"/>
        <w:rPr>
          <w:rFonts w:ascii="Times New Roman" w:hAnsi="Times New Roman" w:eastAsia="Times New Roman" w:cs="Times New Roman"/>
          <w:sz w:val="26"/>
          <w:szCs w:val="26"/>
          <w:rtl w:val="0"/>
        </w:rPr>
      </w:pP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vừa khởi tạo, các trường dữ liệu sẽ hiển thị thông tin của dòng dữ liệu đầu tiên xuất hiện trong bảng danh sách hóa đơn</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thêm, chương trình sẽ tự tạo mã hóa đơn mới, xóa trống các trường dữ liệu có thể nhập và cho phép người dùng nhập thông tin hóa đơn mới vào</w:t>
      </w:r>
    </w:p>
    <w:p>
      <w:pPr>
        <w:numPr>
          <w:ilvl w:val="0"/>
          <w:numId w:val="122"/>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nhấn thêm sản phẩm, sản phẩm được chọn trong combobox sẽ được thêm vào danh sách sản phẩm trong hóa đơn</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xác nhận sau khi đã nhấn thêm, chương trình sẽ thêm hóa đơn mới vào cơ sở dữ liệu</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xóa, dòng dữ liệu đang được chọn trên bảng danh sách hóa đơn sẽ được xóa, trước khi xóa chương trình sẽ thông báo để xác nhận xóa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Đối với hành động thêm thông tin, việc nhập tất cả các trường dữ liệu là bắt buộc</w:t>
      </w:r>
    </w:p>
    <w:p>
      <w:pPr>
        <w:pStyle w:val="3"/>
        <w:outlineLvl w:val="0"/>
        <w:rPr>
          <w:rFonts w:ascii="Times New Roman" w:hAnsi="Times New Roman" w:eastAsia="Times New Roman" w:cs="Times New Roman"/>
          <w:i/>
          <w:sz w:val="26"/>
          <w:szCs w:val="26"/>
        </w:rPr>
      </w:pPr>
      <w:bookmarkStart w:id="469" w:name="_2g3i4sshbgkt" w:colFirst="0" w:colLast="0"/>
      <w:bookmarkEnd w:id="469"/>
      <w:bookmarkStart w:id="470" w:name="_Toc21612"/>
      <w:bookmarkStart w:id="471" w:name="_Toc472"/>
      <w:bookmarkStart w:id="472" w:name="_Toc27495"/>
      <w:r>
        <w:rPr>
          <w:rFonts w:ascii="Times New Roman" w:hAnsi="Times New Roman" w:eastAsia="Times New Roman" w:cs="Times New Roman"/>
          <w:i/>
          <w:sz w:val="26"/>
          <w:szCs w:val="26"/>
          <w:rtl w:val="0"/>
        </w:rPr>
        <w:t>6. Chức năng quản lý phiếu giao hàng</w:t>
      </w:r>
      <w:bookmarkEnd w:id="470"/>
      <w:bookmarkEnd w:id="471"/>
      <w:bookmarkEnd w:id="472"/>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403600"/>
            <wp:effectExtent l="0" t="0" r="0" b="0"/>
            <wp:docPr id="89" name="image85.png"/>
            <wp:cNvGraphicFramePr/>
            <a:graphic xmlns:a="http://schemas.openxmlformats.org/drawingml/2006/main">
              <a:graphicData uri="http://schemas.openxmlformats.org/drawingml/2006/picture">
                <pic:pic xmlns:pic="http://schemas.openxmlformats.org/drawingml/2006/picture">
                  <pic:nvPicPr>
                    <pic:cNvPr id="89" name="image85.png"/>
                    <pic:cNvPicPr preferRelativeResize="0"/>
                  </pic:nvPicPr>
                  <pic:blipFill>
                    <a:blip r:embed="rId93"/>
                    <a:srcRect/>
                    <a:stretch>
                      <a:fillRect/>
                    </a:stretch>
                  </pic:blipFill>
                  <pic:spPr>
                    <a:xfrm>
                      <a:off x="0" y="0"/>
                      <a:ext cx="5731200" cy="34036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4.6.1 - Sơ đồ lớp chi tiết quản lý phiếu giao hàng</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152900" cy="540067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29" name="image24.png"/>
                    <pic:cNvPicPr preferRelativeResize="0"/>
                  </pic:nvPicPr>
                  <pic:blipFill>
                    <a:blip r:embed="rId94"/>
                    <a:srcRect/>
                    <a:stretch>
                      <a:fillRect/>
                    </a:stretch>
                  </pic:blipFill>
                  <pic:spPr>
                    <a:xfrm>
                      <a:off x="0" y="0"/>
                      <a:ext cx="4152900" cy="5400675"/>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4.6.2 - Giao diện chức năng quản lý giao hàng</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vừa khởi tạo, các trường dữ liệu sẽ hiển thị thông tin của dòng dữ liệu đầu tiên xuất hiện trong bảng danh sách phiếu giao hàng</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thêm, chương trình sẽ tự tạo mã phiếu đổi giao hàng, xóa trống các trường dữ liệu có thể nhập và cho phép người dùng nhập thông tin hóa đơn mới vào</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xác nhận sau khi đã nhấn thêm, chương trình sẽ thêm phiếu giao hàng mới vào cơ sở dữ liệu</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xóa, dòng dữ liệu đang được chọn trên bảng danh sách phiếu giao hàng sẽ được xóa, trước khi xóa chương trình sẽ thông báo để xác nhận xóa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Đối với hành động thêm thông tin, việc nhập tất cả các trường dữ liệu là bắt buộc</w:t>
      </w:r>
    </w:p>
    <w:p>
      <w:pPr>
        <w:pStyle w:val="3"/>
        <w:outlineLvl w:val="0"/>
        <w:rPr>
          <w:rFonts w:ascii="Times New Roman" w:hAnsi="Times New Roman" w:eastAsia="Times New Roman" w:cs="Times New Roman"/>
          <w:i/>
          <w:sz w:val="26"/>
          <w:szCs w:val="26"/>
        </w:rPr>
      </w:pPr>
      <w:bookmarkStart w:id="473" w:name="_ldgt9u2l7pdm" w:colFirst="0" w:colLast="0"/>
      <w:bookmarkEnd w:id="473"/>
      <w:bookmarkStart w:id="474" w:name="_Toc27506"/>
      <w:bookmarkStart w:id="475" w:name="_Toc4829"/>
      <w:bookmarkStart w:id="476" w:name="_Toc12552"/>
      <w:r>
        <w:rPr>
          <w:rFonts w:ascii="Times New Roman" w:hAnsi="Times New Roman" w:eastAsia="Times New Roman" w:cs="Times New Roman"/>
          <w:i/>
          <w:sz w:val="26"/>
          <w:szCs w:val="26"/>
          <w:rtl w:val="0"/>
        </w:rPr>
        <w:t>7. Chức năng quản lý phiếu bảo hành</w:t>
      </w:r>
      <w:bookmarkEnd w:id="474"/>
      <w:bookmarkEnd w:id="475"/>
      <w:bookmarkEnd w:id="476"/>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327400"/>
            <wp:effectExtent l="0" t="0" r="0" b="0"/>
            <wp:docPr id="77" name="image77.png"/>
            <wp:cNvGraphicFramePr/>
            <a:graphic xmlns:a="http://schemas.openxmlformats.org/drawingml/2006/main">
              <a:graphicData uri="http://schemas.openxmlformats.org/drawingml/2006/picture">
                <pic:pic xmlns:pic="http://schemas.openxmlformats.org/drawingml/2006/picture">
                  <pic:nvPicPr>
                    <pic:cNvPr id="77" name="image77.png"/>
                    <pic:cNvPicPr preferRelativeResize="0"/>
                  </pic:nvPicPr>
                  <pic:blipFill>
                    <a:blip r:embed="rId95"/>
                    <a:srcRect/>
                    <a:stretch>
                      <a:fillRect/>
                    </a:stretch>
                  </pic:blipFill>
                  <pic:spPr>
                    <a:xfrm>
                      <a:off x="0" y="0"/>
                      <a:ext cx="5731200" cy="33274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4.7.1 - Sơ đồ lớp chi tiết chức năng quản lý phiếu bảo hành</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371975" cy="5324475"/>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91" name="image91.png"/>
                    <pic:cNvPicPr preferRelativeResize="0"/>
                  </pic:nvPicPr>
                  <pic:blipFill>
                    <a:blip r:embed="rId96"/>
                    <a:srcRect/>
                    <a:stretch>
                      <a:fillRect/>
                    </a:stretch>
                  </pic:blipFill>
                  <pic:spPr>
                    <a:xfrm>
                      <a:off x="0" y="0"/>
                      <a:ext cx="4371975" cy="5324475"/>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4.7.2 - Giao diện chức năng quản lý phiếu bảo hành</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vừa khởi tạo, các trường dữ liệu sẽ hiển thị thông tin của dòng dữ liệu đầu tiên xuất hiện trong bảng danh sách phiếu bảo hành</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thêm, chương trình sẽ tự tạo mã phiếu bảo hành mới, xóa trống các trường dữ liệu có thể nhập và cho phép người dùng nhập thông tin phiếu bảo hành mới vào</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xác nhận sau khi đã nhấn thêm, chương trình sẽ thêm phiếu bảo hành mới vào cơ sở dữ liệu</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xóa, dòng dữ liệu đang được chọn trên bảng danh sách phiếu bảo hành sẽ được xóa, trước khi xóa chương trình sẽ thông báo để xác nhận xóa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Đối với hành động thêm thông tin, việc nhập tất cả các trường dữ liệu là bắt buộc</w:t>
      </w:r>
    </w:p>
    <w:p>
      <w:pPr>
        <w:pStyle w:val="3"/>
        <w:outlineLvl w:val="0"/>
        <w:rPr>
          <w:rFonts w:ascii="Times New Roman" w:hAnsi="Times New Roman" w:eastAsia="Times New Roman" w:cs="Times New Roman"/>
          <w:i/>
          <w:sz w:val="26"/>
          <w:szCs w:val="26"/>
        </w:rPr>
      </w:pPr>
      <w:bookmarkStart w:id="477" w:name="_4y9i3wnx195q" w:colFirst="0" w:colLast="0"/>
      <w:bookmarkEnd w:id="477"/>
      <w:bookmarkStart w:id="478" w:name="_Toc14027"/>
      <w:bookmarkStart w:id="479" w:name="_Toc11189"/>
      <w:bookmarkStart w:id="480" w:name="_Toc803"/>
      <w:r>
        <w:rPr>
          <w:rFonts w:ascii="Times New Roman" w:hAnsi="Times New Roman" w:eastAsia="Times New Roman" w:cs="Times New Roman"/>
          <w:i/>
          <w:sz w:val="26"/>
          <w:szCs w:val="26"/>
          <w:rtl w:val="0"/>
        </w:rPr>
        <w:t>8. Chức năng quản lý phiếu đổi trả</w:t>
      </w:r>
      <w:bookmarkEnd w:id="478"/>
      <w:bookmarkEnd w:id="479"/>
      <w:bookmarkEnd w:id="480"/>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4038600"/>
            <wp:effectExtent l="0" t="0" r="0" b="0"/>
            <wp:docPr id="94" name="image97.png"/>
            <wp:cNvGraphicFramePr/>
            <a:graphic xmlns:a="http://schemas.openxmlformats.org/drawingml/2006/main">
              <a:graphicData uri="http://schemas.openxmlformats.org/drawingml/2006/picture">
                <pic:pic xmlns:pic="http://schemas.openxmlformats.org/drawingml/2006/picture">
                  <pic:nvPicPr>
                    <pic:cNvPr id="94" name="image97.png"/>
                    <pic:cNvPicPr preferRelativeResize="0"/>
                  </pic:nvPicPr>
                  <pic:blipFill>
                    <a:blip r:embed="rId97"/>
                    <a:srcRect/>
                    <a:stretch>
                      <a:fillRect/>
                    </a:stretch>
                  </pic:blipFill>
                  <pic:spPr>
                    <a:xfrm>
                      <a:off x="0" y="0"/>
                      <a:ext cx="5731200" cy="40386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4.8.1 - Sơ đồ lớp chi tiết chức năng quản lý phiếu đổi trả</w:t>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371975" cy="5324475"/>
            <wp:effectExtent l="0" t="0" r="0" b="0"/>
            <wp:docPr id="97" name="image90.png"/>
            <wp:cNvGraphicFramePr/>
            <a:graphic xmlns:a="http://schemas.openxmlformats.org/drawingml/2006/main">
              <a:graphicData uri="http://schemas.openxmlformats.org/drawingml/2006/picture">
                <pic:pic xmlns:pic="http://schemas.openxmlformats.org/drawingml/2006/picture">
                  <pic:nvPicPr>
                    <pic:cNvPr id="97" name="image90.png"/>
                    <pic:cNvPicPr preferRelativeResize="0"/>
                  </pic:nvPicPr>
                  <pic:blipFill>
                    <a:blip r:embed="rId98"/>
                    <a:srcRect/>
                    <a:stretch>
                      <a:fillRect/>
                    </a:stretch>
                  </pic:blipFill>
                  <pic:spPr>
                    <a:xfrm>
                      <a:off x="0" y="0"/>
                      <a:ext cx="4371975" cy="5324475"/>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4.8.2 - Giao diện chức năng quản lý phiếu đổi trả</w:t>
      </w:r>
    </w:p>
    <w:p>
      <w:pPr>
        <w:jc w:val="center"/>
        <w:rPr>
          <w:rFonts w:ascii="Times New Roman" w:hAnsi="Times New Roman" w:eastAsia="Times New Roman" w:cs="Times New Roman"/>
          <w:sz w:val="26"/>
          <w:szCs w:val="26"/>
        </w:rPr>
      </w:pP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vừa khởi tạo, các trường dữ liệu sẽ hiển thị thông tin của dòng dữ liệu đầu tiên xuất hiện trong bảng danh sách phiếu đổi trả</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thêm, chương trình sẽ tự tạo mã phiếu đổi trả mới, xóa trống các trường dữ liệu có thể nhập và cho phép người dùng nhập thông tin phiếu đổi trả mới vào</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xác nhận sau khi đã nhấn thêm, chương trình sẽ thêm phiếu đổi trả mới vào cơ sở dữ liệu</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xóa, dòng dữ liệu đang được chọn trên bảng danh sách phiếu đổi trả sẽ được xóa, trước khi xóa chương trình sẽ thông báo để xác nhận xóa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Đối với hành động thêm thông tin, việc nhập tất cả các trường dữ liệu là bắt buộc</w:t>
      </w:r>
    </w:p>
    <w:p>
      <w:pPr>
        <w:jc w:val="center"/>
        <w:rPr>
          <w:rFonts w:ascii="Times New Roman" w:hAnsi="Times New Roman" w:eastAsia="Times New Roman" w:cs="Times New Roman"/>
          <w:sz w:val="26"/>
          <w:szCs w:val="26"/>
        </w:rPr>
      </w:pPr>
    </w:p>
    <w:p>
      <w:pPr>
        <w:pStyle w:val="3"/>
        <w:outlineLvl w:val="0"/>
        <w:rPr>
          <w:rFonts w:ascii="Times New Roman" w:hAnsi="Times New Roman" w:eastAsia="Times New Roman" w:cs="Times New Roman"/>
          <w:i/>
          <w:sz w:val="26"/>
          <w:szCs w:val="26"/>
        </w:rPr>
      </w:pPr>
      <w:bookmarkStart w:id="481" w:name="_7jyezqe1q1px" w:colFirst="0" w:colLast="0"/>
      <w:bookmarkEnd w:id="481"/>
      <w:bookmarkStart w:id="482" w:name="_Toc8346"/>
      <w:bookmarkStart w:id="483" w:name="_Toc6915"/>
      <w:bookmarkStart w:id="484" w:name="_Toc14721"/>
      <w:r>
        <w:rPr>
          <w:rFonts w:ascii="Times New Roman" w:hAnsi="Times New Roman" w:eastAsia="Times New Roman" w:cs="Times New Roman"/>
          <w:i/>
          <w:sz w:val="26"/>
          <w:szCs w:val="26"/>
          <w:rtl w:val="0"/>
        </w:rPr>
        <w:t>9. Chức năng quản lý nhà cung cấp</w:t>
      </w:r>
      <w:bookmarkEnd w:id="482"/>
      <w:bookmarkEnd w:id="483"/>
      <w:bookmarkEnd w:id="484"/>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209800"/>
            <wp:effectExtent l="0" t="0" r="0" b="0"/>
            <wp:docPr id="98" name="image98.png"/>
            <wp:cNvGraphicFramePr/>
            <a:graphic xmlns:a="http://schemas.openxmlformats.org/drawingml/2006/main">
              <a:graphicData uri="http://schemas.openxmlformats.org/drawingml/2006/picture">
                <pic:pic xmlns:pic="http://schemas.openxmlformats.org/drawingml/2006/picture">
                  <pic:nvPicPr>
                    <pic:cNvPr id="98" name="image98.png"/>
                    <pic:cNvPicPr preferRelativeResize="0"/>
                  </pic:nvPicPr>
                  <pic:blipFill>
                    <a:blip r:embed="rId99"/>
                    <a:srcRect/>
                    <a:stretch>
                      <a:fillRect/>
                    </a:stretch>
                  </pic:blipFill>
                  <pic:spPr>
                    <a:xfrm>
                      <a:off x="0" y="0"/>
                      <a:ext cx="5731200" cy="22098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4.9.1 - Sơ đồ lớp chức năng quản lý nhà cung cấp</w:t>
      </w:r>
    </w:p>
    <w:p>
      <w:pPr>
        <w:jc w:val="center"/>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600575" cy="5400675"/>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30" name="image31.png"/>
                    <pic:cNvPicPr preferRelativeResize="0"/>
                  </pic:nvPicPr>
                  <pic:blipFill>
                    <a:blip r:embed="rId100"/>
                    <a:srcRect/>
                    <a:stretch>
                      <a:fillRect/>
                    </a:stretch>
                  </pic:blipFill>
                  <pic:spPr>
                    <a:xfrm>
                      <a:off x="0" y="0"/>
                      <a:ext cx="4600575" cy="5400675"/>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4.9.2 - Giao diện chức năng quản lý nhà cung cấp</w:t>
      </w:r>
    </w:p>
    <w:p>
      <w:pPr>
        <w:jc w:val="left"/>
        <w:rPr>
          <w:rFonts w:ascii="Times New Roman" w:hAnsi="Times New Roman" w:eastAsia="Times New Roman" w:cs="Times New Roman"/>
          <w:sz w:val="26"/>
          <w:szCs w:val="26"/>
        </w:rPr>
      </w:pP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vừa khởi tạo, các trường dữ liệu sẽ hiển thị thông tin của dòng dữ liệu đầu tiên xuất hiện trong bảng danh sách nhà cung cấp</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thêm, chương trình sẽ tự tạo mã nhà cung cấp mới, xóa trống các trường dữ liệu có thể nhập và cho phép người dùng nhập thông tin nhà cung cấp vào</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xác nhận sau khi đã nhấn thêm, chương trình sẽ thêm nhà cung cấp mới vào cơ sở dữ liệu</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xóa, dòng dữ liệu đang được chọn trên bảng danh sách nhà cung cấp sẽ được xóa, trước khi xóa chương trình sẽ thông báo để xác nhận xóa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sửa, các thông tin của một nhà cung cấp khi đã được chỉnh sửa sẽ được lưu vào cơ sở dữ liệu, trước khi sửa thông tin, hệ thống sẽ thông báo để xác nhận việc sửa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Đối với hành động thêm thông tin, việc nhập tất cả các trường dữ liệu là bắt buộc</w:t>
      </w:r>
    </w:p>
    <w:p>
      <w:pPr>
        <w:ind w:left="0" w:firstLine="0"/>
        <w:rPr>
          <w:rFonts w:ascii="Times New Roman" w:hAnsi="Times New Roman" w:eastAsia="Times New Roman" w:cs="Times New Roman"/>
          <w:sz w:val="26"/>
          <w:szCs w:val="26"/>
        </w:rPr>
      </w:pPr>
    </w:p>
    <w:p>
      <w:pPr>
        <w:pStyle w:val="3"/>
        <w:outlineLvl w:val="0"/>
        <w:rPr>
          <w:rFonts w:ascii="Times New Roman" w:hAnsi="Times New Roman" w:eastAsia="Times New Roman" w:cs="Times New Roman"/>
          <w:i/>
          <w:sz w:val="26"/>
          <w:szCs w:val="26"/>
        </w:rPr>
      </w:pPr>
      <w:bookmarkStart w:id="485" w:name="_mr3k5bmg983e" w:colFirst="0" w:colLast="0"/>
      <w:bookmarkEnd w:id="485"/>
      <w:bookmarkStart w:id="486" w:name="_Toc24894"/>
      <w:bookmarkStart w:id="487" w:name="_Toc4046"/>
      <w:bookmarkStart w:id="488" w:name="_Toc28047"/>
      <w:r>
        <w:rPr>
          <w:rFonts w:ascii="Times New Roman" w:hAnsi="Times New Roman" w:eastAsia="Times New Roman" w:cs="Times New Roman"/>
          <w:i/>
          <w:sz w:val="26"/>
          <w:szCs w:val="26"/>
          <w:rtl w:val="0"/>
        </w:rPr>
        <w:t>10. Chức năng quản lý đơn đặt hàng</w:t>
      </w:r>
      <w:bookmarkEnd w:id="486"/>
      <w:bookmarkEnd w:id="487"/>
      <w:bookmarkEnd w:id="488"/>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848100"/>
            <wp:effectExtent l="0" t="0" r="0" b="0"/>
            <wp:docPr id="86" name="image83.png"/>
            <wp:cNvGraphicFramePr/>
            <a:graphic xmlns:a="http://schemas.openxmlformats.org/drawingml/2006/main">
              <a:graphicData uri="http://schemas.openxmlformats.org/drawingml/2006/picture">
                <pic:pic xmlns:pic="http://schemas.openxmlformats.org/drawingml/2006/picture">
                  <pic:nvPicPr>
                    <pic:cNvPr id="86" name="image83.png"/>
                    <pic:cNvPicPr preferRelativeResize="0"/>
                  </pic:nvPicPr>
                  <pic:blipFill>
                    <a:blip r:embed="rId101"/>
                    <a:srcRect/>
                    <a:stretch>
                      <a:fillRect/>
                    </a:stretch>
                  </pic:blipFill>
                  <pic:spPr>
                    <a:xfrm>
                      <a:off x="0" y="0"/>
                      <a:ext cx="5731200" cy="38481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4.10.1 - Sơ đồ lớp chi tiết chức năng quản lý đơn đặt hàng</w:t>
      </w:r>
    </w:p>
    <w:p>
      <w:pPr>
        <w:jc w:val="left"/>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670300"/>
            <wp:effectExtent l="0" t="0" r="0" b="0"/>
            <wp:docPr id="100" name="image99.png"/>
            <wp:cNvGraphicFramePr/>
            <a:graphic xmlns:a="http://schemas.openxmlformats.org/drawingml/2006/main">
              <a:graphicData uri="http://schemas.openxmlformats.org/drawingml/2006/picture">
                <pic:pic xmlns:pic="http://schemas.openxmlformats.org/drawingml/2006/picture">
                  <pic:nvPicPr>
                    <pic:cNvPr id="100" name="image99.png"/>
                    <pic:cNvPicPr preferRelativeResize="0"/>
                  </pic:nvPicPr>
                  <pic:blipFill>
                    <a:blip r:embed="rId102"/>
                    <a:srcRect/>
                    <a:stretch>
                      <a:fillRect/>
                    </a:stretch>
                  </pic:blipFill>
                  <pic:spPr>
                    <a:xfrm>
                      <a:off x="0" y="0"/>
                      <a:ext cx="5731200" cy="36703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4.10.2 - Giao diện chức năng quản lý đơn đặt hàng</w:t>
      </w:r>
    </w:p>
    <w:p>
      <w:pPr>
        <w:jc w:val="left"/>
        <w:rPr>
          <w:rFonts w:ascii="Times New Roman" w:hAnsi="Times New Roman" w:eastAsia="Times New Roman" w:cs="Times New Roman"/>
          <w:sz w:val="26"/>
          <w:szCs w:val="26"/>
        </w:rPr>
      </w:pP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vừa khởi tạo, các trường dữ liệu sẽ hiển thị thông tin của dòng dữ liệu đầu tiên xuất hiện trong bảng danh sách đơn đặt hàng</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thêm, chương trình sẽ tự tạo mã đơn đặt hàng mới, xóa trống các trường dữ liệu có thể nhập và cho phép người dùng nhập thông tin đơn đặt hàng mới vào</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thêm sản phẩm, sản phẩm được chọn trong combobox sẽ được thêm vào danh sách sản phẩm trong đơn đặt hàng</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xác nhận sau khi đã nhấn thêm, chương trình sẽ thêm đơn đặt hàng mới vào cơ sở dữ liệu</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xóa, dòng dữ liệu đang được chọn trên bảng danh sách đơn đặt hàng sẽ được xóa, trước khi xóa chương trình sẽ thông báo để xác nhận xóa</w:t>
      </w:r>
    </w:p>
    <w:p>
      <w:pPr>
        <w:numPr>
          <w:ilvl w:val="0"/>
          <w:numId w:val="122"/>
        </w:numPr>
        <w:ind w:left="720" w:hanging="360"/>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nhấn sửa, thông tin đơn đặt hàng sau khi sửa sẽ được cập nhật vào cơ sở dữ liệu, chương trình sẽ thông báo xác nhận trước khi sửa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Đối với hành động thêm thông tin, việc nhập tất cả các trường dữ liệu là bắt buộc</w:t>
      </w:r>
    </w:p>
    <w:p>
      <w:pPr>
        <w:pStyle w:val="3"/>
        <w:outlineLvl w:val="0"/>
        <w:rPr>
          <w:rFonts w:ascii="Times New Roman" w:hAnsi="Times New Roman" w:eastAsia="Times New Roman" w:cs="Times New Roman"/>
          <w:i/>
          <w:sz w:val="26"/>
          <w:szCs w:val="26"/>
        </w:rPr>
      </w:pPr>
      <w:bookmarkStart w:id="489" w:name="_8ztbbuqgao4j" w:colFirst="0" w:colLast="0"/>
      <w:bookmarkEnd w:id="489"/>
      <w:bookmarkStart w:id="490" w:name="_Toc19751"/>
      <w:bookmarkStart w:id="491" w:name="_Toc19386"/>
      <w:bookmarkStart w:id="492" w:name="_Toc29767"/>
      <w:r>
        <w:rPr>
          <w:rFonts w:ascii="Times New Roman" w:hAnsi="Times New Roman" w:eastAsia="Times New Roman" w:cs="Times New Roman"/>
          <w:i/>
          <w:sz w:val="26"/>
          <w:szCs w:val="26"/>
          <w:rtl w:val="0"/>
        </w:rPr>
        <w:t>11. Chức năng quản lý lần nhập hàng</w:t>
      </w:r>
      <w:bookmarkEnd w:id="490"/>
      <w:bookmarkEnd w:id="491"/>
      <w:bookmarkEnd w:id="492"/>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29845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referRelativeResize="0"/>
                  </pic:nvPicPr>
                  <pic:blipFill>
                    <a:blip r:embed="rId103"/>
                    <a:srcRect/>
                    <a:stretch>
                      <a:fillRect/>
                    </a:stretch>
                  </pic:blipFill>
                  <pic:spPr>
                    <a:xfrm>
                      <a:off x="0" y="0"/>
                      <a:ext cx="5731200" cy="29845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4.11.1 - Sơ đồ lớp chi tiết chức năng quản lý lần nhập hàng</w:t>
      </w:r>
    </w:p>
    <w:p>
      <w:pPr>
        <w:jc w:val="center"/>
        <w:rPr>
          <w:rFonts w:ascii="Times New Roman" w:hAnsi="Times New Roman" w:eastAsia="Times New Roman" w:cs="Times New Roman"/>
          <w:sz w:val="26"/>
          <w:szCs w:val="26"/>
        </w:rPr>
      </w:pPr>
    </w:p>
    <w:p>
      <w:pPr>
        <w:jc w:val="left"/>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3898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04"/>
                    <a:srcRect/>
                    <a:stretch>
                      <a:fillRect/>
                    </a:stretch>
                  </pic:blipFill>
                  <pic:spPr>
                    <a:xfrm>
                      <a:off x="0" y="0"/>
                      <a:ext cx="5731200" cy="38989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4.11.2 - Giao diện chức năng quản lý lần nhập hàng</w:t>
      </w:r>
    </w:p>
    <w:p>
      <w:pPr>
        <w:jc w:val="left"/>
        <w:rPr>
          <w:rFonts w:ascii="Times New Roman" w:hAnsi="Times New Roman" w:eastAsia="Times New Roman" w:cs="Times New Roman"/>
          <w:sz w:val="26"/>
          <w:szCs w:val="26"/>
        </w:rPr>
      </w:pPr>
    </w:p>
    <w:p>
      <w:pPr>
        <w:jc w:val="left"/>
        <w:rPr>
          <w:rFonts w:ascii="Times New Roman" w:hAnsi="Times New Roman" w:eastAsia="Times New Roman" w:cs="Times New Roman"/>
          <w:sz w:val="26"/>
          <w:szCs w:val="26"/>
        </w:rPr>
      </w:pP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vừa khởi tạo, các trường dữ liệu sẽ hiển thị thông tin của dòng dữ liệu đầu tiên xuất hiện trong bảng danh sách lần nhập hàng</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thêm, chương trình sẽ tự tạo mã lần nhập hàng mới với đơn đặt hàng được chọn, xóa trống các trường dữ liệu có thể nhập và cho phép người dùng nhập thông tin lần nhập hàng mới vào</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thêm sản phẩm, sản phẩm được chọn trong combobox sẽ được thêm vào danh sách sản phẩm trong lần nhập hàng</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xác nhận sau khi đã nhấn thêm, chương trình sẽ thêm lần nhập hàng mới vào cơ sở dữ liệu</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xóa, dòng dữ liệu đang được chọn trên bảng danh sách lần nhập hàng sẽ được xóa, trước khi xóa chương trình sẽ thông báo để xác nhận xóa</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Đối với hành động thêm thông tin, việc nhập tất cả các trường dữ liệu là bắt buộc</w:t>
      </w:r>
    </w:p>
    <w:p>
      <w:pPr>
        <w:pStyle w:val="3"/>
        <w:outlineLvl w:val="0"/>
        <w:rPr>
          <w:rFonts w:ascii="Times New Roman" w:hAnsi="Times New Roman" w:eastAsia="Times New Roman" w:cs="Times New Roman"/>
          <w:i/>
          <w:sz w:val="26"/>
          <w:szCs w:val="26"/>
        </w:rPr>
      </w:pPr>
      <w:bookmarkStart w:id="493" w:name="_je34rxwh4zxc" w:colFirst="0" w:colLast="0"/>
      <w:bookmarkEnd w:id="493"/>
      <w:bookmarkStart w:id="494" w:name="_Toc21771"/>
      <w:bookmarkStart w:id="495" w:name="_Toc25041"/>
      <w:bookmarkStart w:id="496" w:name="_Toc12582"/>
      <w:r>
        <w:rPr>
          <w:rFonts w:ascii="Times New Roman" w:hAnsi="Times New Roman" w:eastAsia="Times New Roman" w:cs="Times New Roman"/>
          <w:i/>
          <w:sz w:val="26"/>
          <w:szCs w:val="26"/>
          <w:rtl w:val="0"/>
        </w:rPr>
        <w:t>12. Chức năng thống kê</w:t>
      </w:r>
      <w:bookmarkEnd w:id="494"/>
      <w:bookmarkEnd w:id="495"/>
      <w:bookmarkEnd w:id="496"/>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5730875" cy="1638300"/>
            <wp:effectExtent l="0" t="0" r="0" b="0"/>
            <wp:docPr id="68" name="image69.png"/>
            <wp:cNvGraphicFramePr/>
            <a:graphic xmlns:a="http://schemas.openxmlformats.org/drawingml/2006/main">
              <a:graphicData uri="http://schemas.openxmlformats.org/drawingml/2006/picture">
                <pic:pic xmlns:pic="http://schemas.openxmlformats.org/drawingml/2006/picture">
                  <pic:nvPicPr>
                    <pic:cNvPr id="68" name="image69.png"/>
                    <pic:cNvPicPr preferRelativeResize="0"/>
                  </pic:nvPicPr>
                  <pic:blipFill>
                    <a:blip r:embed="rId105"/>
                    <a:srcRect/>
                    <a:stretch>
                      <a:fillRect/>
                    </a:stretch>
                  </pic:blipFill>
                  <pic:spPr>
                    <a:xfrm>
                      <a:off x="0" y="0"/>
                      <a:ext cx="5731200" cy="16383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4.12.1 - Sơ đồ lớp chi tiết chức năng thống kê</w:t>
      </w:r>
    </w:p>
    <w:p>
      <w:pPr>
        <w:jc w:val="center"/>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drawing>
          <wp:inline distT="114300" distB="114300" distL="114300" distR="114300">
            <wp:extent cx="4162425" cy="28956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19" name="image15.png"/>
                    <pic:cNvPicPr preferRelativeResize="0"/>
                  </pic:nvPicPr>
                  <pic:blipFill>
                    <a:blip r:embed="rId106"/>
                    <a:srcRect/>
                    <a:stretch>
                      <a:fillRect/>
                    </a:stretch>
                  </pic:blipFill>
                  <pic:spPr>
                    <a:xfrm>
                      <a:off x="0" y="0"/>
                      <a:ext cx="4162425" cy="2895600"/>
                    </a:xfrm>
                    <a:prstGeom prst="rect">
                      <a:avLst/>
                    </a:prstGeom>
                  </pic:spPr>
                </pic:pic>
              </a:graphicData>
            </a:graphic>
          </wp:inline>
        </w:drawing>
      </w:r>
    </w:p>
    <w:p>
      <w:pPr>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Hình 4.12.2 - Giao diện chức năng thống kê</w:t>
      </w:r>
    </w:p>
    <w:p>
      <w:pPr>
        <w:jc w:val="left"/>
        <w:rPr>
          <w:rFonts w:ascii="Times New Roman" w:hAnsi="Times New Roman" w:eastAsia="Times New Roman" w:cs="Times New Roman"/>
          <w:sz w:val="26"/>
          <w:szCs w:val="26"/>
        </w:rPr>
      </w:pPr>
    </w:p>
    <w:p>
      <w:pPr>
        <w:numPr>
          <w:ilvl w:val="0"/>
          <w:numId w:val="123"/>
        </w:numPr>
        <w:ind w:left="720" w:hanging="360"/>
        <w:jc w:val="left"/>
        <w:rPr>
          <w:rFonts w:ascii="Times New Roman" w:hAnsi="Times New Roman" w:eastAsia="Times New Roman" w:cs="Times New Roman"/>
          <w:sz w:val="26"/>
          <w:szCs w:val="26"/>
          <w:u w:val="none"/>
        </w:rPr>
      </w:pPr>
      <w:r>
        <w:rPr>
          <w:rFonts w:ascii="Times New Roman" w:hAnsi="Times New Roman" w:eastAsia="Times New Roman" w:cs="Times New Roman"/>
          <w:sz w:val="26"/>
          <w:szCs w:val="26"/>
          <w:rtl w:val="0"/>
        </w:rPr>
        <w:t>Khi nhấn thống kê doanh thu, chương trình xử lý và tạo bản thống kê doanh thu theo tháng</w:t>
      </w:r>
    </w:p>
    <w:p>
      <w:pPr>
        <w:numPr>
          <w:ilvl w:val="0"/>
          <w:numId w:val="122"/>
        </w:numPr>
        <w:ind w:left="720" w:hanging="36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Khi nhấn thống kê sản phẩm, chương trình xử lý và tạo bản thống kê các sản phẩm trong kho đã được bán</w:t>
      </w:r>
    </w:p>
    <w:p>
      <w:pPr>
        <w:ind w:left="720" w:firstLine="0"/>
        <w:rPr>
          <w:rFonts w:ascii="Times New Roman" w:hAnsi="Times New Roman" w:eastAsia="Times New Roman" w:cs="Times New Roman"/>
          <w:sz w:val="26"/>
          <w:szCs w:val="26"/>
        </w:rPr>
      </w:pPr>
    </w:p>
    <w:p>
      <w:pPr>
        <w:ind w:left="720" w:firstLine="0"/>
        <w:rPr>
          <w:rFonts w:ascii="Times New Roman" w:hAnsi="Times New Roman" w:eastAsia="Times New Roman" w:cs="Times New Roman"/>
          <w:sz w:val="26"/>
          <w:szCs w:val="26"/>
        </w:rPr>
      </w:pPr>
      <w:r>
        <w:br w:type="page"/>
      </w:r>
    </w:p>
    <w:p>
      <w:pPr>
        <w:pStyle w:val="2"/>
        <w:ind w:left="720" w:firstLine="0"/>
        <w:rPr>
          <w:rFonts w:ascii="Times New Roman" w:hAnsi="Times New Roman" w:eastAsia="Times New Roman" w:cs="Times New Roman"/>
          <w:b/>
          <w:sz w:val="32"/>
          <w:szCs w:val="32"/>
        </w:rPr>
      </w:pPr>
      <w:bookmarkStart w:id="497" w:name="_xej1q96cxtcj" w:colFirst="0" w:colLast="0"/>
      <w:bookmarkEnd w:id="497"/>
      <w:bookmarkStart w:id="498" w:name="_Toc1077"/>
      <w:bookmarkStart w:id="499" w:name="_Toc6753"/>
      <w:bookmarkStart w:id="500" w:name="_Toc20137"/>
      <w:r>
        <w:rPr>
          <w:rFonts w:ascii="Times New Roman" w:hAnsi="Times New Roman" w:eastAsia="Times New Roman" w:cs="Times New Roman"/>
          <w:b/>
          <w:sz w:val="32"/>
          <w:szCs w:val="32"/>
          <w:rtl w:val="0"/>
        </w:rPr>
        <w:t>Tài liệu tham khảo</w:t>
      </w:r>
      <w:bookmarkEnd w:id="498"/>
      <w:bookmarkEnd w:id="499"/>
      <w:bookmarkEnd w:id="500"/>
    </w:p>
    <w:p>
      <w:pPr>
        <w:ind w:left="720" w:leftChars="0" w:firstLine="720" w:firstLineChars="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Giáo trình phân tích thiết kế hệ thống thông tin theo hướng đối tượng -  Đại học Công nghiệp thực phẩm TP. HCM.</w:t>
      </w:r>
    </w:p>
    <w:p>
      <w:pPr>
        <w:ind w:left="720" w:leftChars="0" w:firstLine="720" w:firstLineChars="0"/>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Giáo trình  phân tích thiết kế hệ thống thông tin theo hướng đối tượng - Nhà xuất bản khoa học và kỹ thuật.</w:t>
      </w:r>
    </w:p>
    <w:sectPr>
      <w:footerReference r:id="rId5" w:type="default"/>
      <w:pgSz w:w="11909" w:h="16834"/>
      <w:pgMar w:top="1440" w:right="1440" w:bottom="1440" w:left="1440" w:header="720" w:footer="720" w:gutter="0"/>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86"/>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Nkc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fzZHIgIA&#10;AGQEAAAOAAAAAAAAAAEAIAAAAB8BAABkcnMvZTJvRG9jLnhtbFBLBQYAAAAABgAGAFkBAACzBQAA&#10;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813A4B87"/>
    <w:multiLevelType w:val="multilevel"/>
    <w:tmpl w:val="813A4B87"/>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2">
    <w:nsid w:val="825EC3C5"/>
    <w:multiLevelType w:val="multilevel"/>
    <w:tmpl w:val="825EC3C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845B5372"/>
    <w:multiLevelType w:val="multilevel"/>
    <w:tmpl w:val="845B537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8461FADE"/>
    <w:multiLevelType w:val="multilevel"/>
    <w:tmpl w:val="8461FAD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883B3669"/>
    <w:multiLevelType w:val="multilevel"/>
    <w:tmpl w:val="883B366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8CAEB125"/>
    <w:multiLevelType w:val="multilevel"/>
    <w:tmpl w:val="8CAEB1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91995D4F"/>
    <w:multiLevelType w:val="multilevel"/>
    <w:tmpl w:val="91995D4F"/>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8">
    <w:nsid w:val="91B69C97"/>
    <w:multiLevelType w:val="multilevel"/>
    <w:tmpl w:val="91B69C9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9288B902"/>
    <w:multiLevelType w:val="multilevel"/>
    <w:tmpl w:val="9288B90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9377BC45"/>
    <w:multiLevelType w:val="multilevel"/>
    <w:tmpl w:val="9377BC4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98CD717A"/>
    <w:multiLevelType w:val="multilevel"/>
    <w:tmpl w:val="98CD717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3">
    <w:nsid w:val="9ACF65A0"/>
    <w:multiLevelType w:val="multilevel"/>
    <w:tmpl w:val="9ACF65A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9C11E984"/>
    <w:multiLevelType w:val="multilevel"/>
    <w:tmpl w:val="9C11E9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9D5D7490"/>
    <w:multiLevelType w:val="multilevel"/>
    <w:tmpl w:val="9D5D749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9DFC6F65"/>
    <w:multiLevelType w:val="multilevel"/>
    <w:tmpl w:val="9DFC6F6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9F81B9F9"/>
    <w:multiLevelType w:val="multilevel"/>
    <w:tmpl w:val="9F81B9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A0C93552"/>
    <w:multiLevelType w:val="multilevel"/>
    <w:tmpl w:val="A0C9355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0">
    <w:nsid w:val="A0F05207"/>
    <w:multiLevelType w:val="multilevel"/>
    <w:tmpl w:val="A0F0520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A9AC3AA7"/>
    <w:multiLevelType w:val="multilevel"/>
    <w:tmpl w:val="A9AC3AA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AAF3F3FA"/>
    <w:multiLevelType w:val="multilevel"/>
    <w:tmpl w:val="AAF3F3F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3">
    <w:nsid w:val="B0ED9BEA"/>
    <w:multiLevelType w:val="multilevel"/>
    <w:tmpl w:val="B0ED9BE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B23A94A9"/>
    <w:multiLevelType w:val="multilevel"/>
    <w:tmpl w:val="B23A94A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6">
    <w:nsid w:val="B53F3350"/>
    <w:multiLevelType w:val="multilevel"/>
    <w:tmpl w:val="B53F335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7">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B88D21A8"/>
    <w:multiLevelType w:val="multilevel"/>
    <w:tmpl w:val="B88D21A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B8CEF35B"/>
    <w:multiLevelType w:val="multilevel"/>
    <w:tmpl w:val="B8CEF3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BB64CFA9"/>
    <w:multiLevelType w:val="multilevel"/>
    <w:tmpl w:val="BB64CFA9"/>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31">
    <w:nsid w:val="BCECA0B4"/>
    <w:multiLevelType w:val="multilevel"/>
    <w:tmpl w:val="BCECA0B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2">
    <w:nsid w:val="BDA1395C"/>
    <w:multiLevelType w:val="multilevel"/>
    <w:tmpl w:val="BDA1395C"/>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3">
    <w:nsid w:val="BE8A4F4C"/>
    <w:multiLevelType w:val="multilevel"/>
    <w:tmpl w:val="BE8A4F4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BE923771"/>
    <w:multiLevelType w:val="multilevel"/>
    <w:tmpl w:val="BE923771"/>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35">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BF50FE6B"/>
    <w:multiLevelType w:val="multilevel"/>
    <w:tmpl w:val="BF50FE6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7">
    <w:nsid w:val="C0915F4F"/>
    <w:multiLevelType w:val="multilevel"/>
    <w:tmpl w:val="C0915F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C4E0D24A"/>
    <w:multiLevelType w:val="multilevel"/>
    <w:tmpl w:val="C4E0D24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C8879AEF"/>
    <w:multiLevelType w:val="multilevel"/>
    <w:tmpl w:val="C8879AEF"/>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40">
    <w:nsid w:val="C90D1B09"/>
    <w:multiLevelType w:val="multilevel"/>
    <w:tmpl w:val="C90D1B0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1">
    <w:nsid w:val="CD699D1D"/>
    <w:multiLevelType w:val="multilevel"/>
    <w:tmpl w:val="CD699D1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D1EB1714"/>
    <w:multiLevelType w:val="multilevel"/>
    <w:tmpl w:val="D1EB171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4">
    <w:nsid w:val="D7D140E4"/>
    <w:multiLevelType w:val="multilevel"/>
    <w:tmpl w:val="D7D140E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6">
    <w:nsid w:val="DAD3A854"/>
    <w:multiLevelType w:val="multilevel"/>
    <w:tmpl w:val="DAD3A85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7">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8">
    <w:nsid w:val="E0294EC7"/>
    <w:multiLevelType w:val="multilevel"/>
    <w:tmpl w:val="E0294EC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9">
    <w:nsid w:val="E093A4B0"/>
    <w:multiLevelType w:val="multilevel"/>
    <w:tmpl w:val="E093A4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E504947C"/>
    <w:multiLevelType w:val="multilevel"/>
    <w:tmpl w:val="E504947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E7B27C5B"/>
    <w:multiLevelType w:val="multilevel"/>
    <w:tmpl w:val="E7B27C5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F0E89278"/>
    <w:multiLevelType w:val="multilevel"/>
    <w:tmpl w:val="F0E8927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3">
    <w:nsid w:val="F3A33954"/>
    <w:multiLevelType w:val="multilevel"/>
    <w:tmpl w:val="F3A3395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F4A942FE"/>
    <w:multiLevelType w:val="multilevel"/>
    <w:tmpl w:val="F4A942F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6">
    <w:nsid w:val="F585BF25"/>
    <w:multiLevelType w:val="multilevel"/>
    <w:tmpl w:val="F585BF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F689643B"/>
    <w:multiLevelType w:val="multilevel"/>
    <w:tmpl w:val="F689643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F7735DC9"/>
    <w:multiLevelType w:val="multilevel"/>
    <w:tmpl w:val="F7735DC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9">
    <w:nsid w:val="FEC2EA36"/>
    <w:multiLevelType w:val="multilevel"/>
    <w:tmpl w:val="FEC2EA3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0">
    <w:nsid w:val="0053208E"/>
    <w:multiLevelType w:val="multilevel"/>
    <w:tmpl w:val="0053208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1">
    <w:nsid w:val="01836A6D"/>
    <w:multiLevelType w:val="multilevel"/>
    <w:tmpl w:val="01836A6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2">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03A63A41"/>
    <w:multiLevelType w:val="multilevel"/>
    <w:tmpl w:val="03A63A4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03C240C0"/>
    <w:multiLevelType w:val="multilevel"/>
    <w:tmpl w:val="03C240C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5">
    <w:nsid w:val="03D62ECE"/>
    <w:multiLevelType w:val="multilevel"/>
    <w:tmpl w:val="03D62ECE"/>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66">
    <w:nsid w:val="0709FD3E"/>
    <w:multiLevelType w:val="multilevel"/>
    <w:tmpl w:val="0709FD3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0CEF100B"/>
    <w:multiLevelType w:val="multilevel"/>
    <w:tmpl w:val="0CEF100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8">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0F9F9CCA"/>
    <w:multiLevelType w:val="multilevel"/>
    <w:tmpl w:val="0F9F9CC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0">
    <w:nsid w:val="10D591E5"/>
    <w:multiLevelType w:val="multilevel"/>
    <w:tmpl w:val="10D591E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1">
    <w:nsid w:val="12EADF99"/>
    <w:multiLevelType w:val="multilevel"/>
    <w:tmpl w:val="12EADF9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2">
    <w:nsid w:val="1450273B"/>
    <w:multiLevelType w:val="multilevel"/>
    <w:tmpl w:val="1450273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18F74015"/>
    <w:multiLevelType w:val="multilevel"/>
    <w:tmpl w:val="18F7401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4">
    <w:nsid w:val="1ACDE60F"/>
    <w:multiLevelType w:val="multilevel"/>
    <w:tmpl w:val="1ACDE60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5">
    <w:nsid w:val="1AD50295"/>
    <w:multiLevelType w:val="multilevel"/>
    <w:tmpl w:val="1AD5029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6">
    <w:nsid w:val="1BCBBCF0"/>
    <w:multiLevelType w:val="multilevel"/>
    <w:tmpl w:val="1BCBBCF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7">
    <w:nsid w:val="1C257C7B"/>
    <w:multiLevelType w:val="multilevel"/>
    <w:tmpl w:val="1C257C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8">
    <w:nsid w:val="21B3B1B1"/>
    <w:multiLevelType w:val="multilevel"/>
    <w:tmpl w:val="21B3B1B1"/>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9">
    <w:nsid w:val="23E97754"/>
    <w:multiLevelType w:val="multilevel"/>
    <w:tmpl w:val="23E9775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0">
    <w:nsid w:val="243FCF68"/>
    <w:multiLevelType w:val="multilevel"/>
    <w:tmpl w:val="243FCF68"/>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81">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2">
    <w:nsid w:val="25B654F3"/>
    <w:multiLevelType w:val="multilevel"/>
    <w:tmpl w:val="25B654F3"/>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83">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4">
    <w:nsid w:val="2B3F3F89"/>
    <w:multiLevelType w:val="multilevel"/>
    <w:tmpl w:val="2B3F3F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5">
    <w:nsid w:val="2F2D79CE"/>
    <w:multiLevelType w:val="multilevel"/>
    <w:tmpl w:val="2F2D79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6">
    <w:nsid w:val="30A0AC00"/>
    <w:multiLevelType w:val="multilevel"/>
    <w:tmpl w:val="30A0AC0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7">
    <w:nsid w:val="30FC5B15"/>
    <w:multiLevelType w:val="multilevel"/>
    <w:tmpl w:val="30FC5B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8">
    <w:nsid w:val="322D85CA"/>
    <w:multiLevelType w:val="multilevel"/>
    <w:tmpl w:val="322D85C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9">
    <w:nsid w:val="32A7AF2D"/>
    <w:multiLevelType w:val="multilevel"/>
    <w:tmpl w:val="32A7AF2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0">
    <w:nsid w:val="35E83B33"/>
    <w:multiLevelType w:val="multilevel"/>
    <w:tmpl w:val="35E83B3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1">
    <w:nsid w:val="39A0D9AC"/>
    <w:multiLevelType w:val="multilevel"/>
    <w:tmpl w:val="39A0D9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2">
    <w:nsid w:val="3B8127DF"/>
    <w:multiLevelType w:val="multilevel"/>
    <w:tmpl w:val="3B8127D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93">
    <w:nsid w:val="40B249F9"/>
    <w:multiLevelType w:val="multilevel"/>
    <w:tmpl w:val="40B249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4">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5">
    <w:nsid w:val="4A51D704"/>
    <w:multiLevelType w:val="multilevel"/>
    <w:tmpl w:val="4A51D70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6">
    <w:nsid w:val="4C1BAE26"/>
    <w:multiLevelType w:val="multilevel"/>
    <w:tmpl w:val="4C1BAE26"/>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97">
    <w:nsid w:val="4C3D7A74"/>
    <w:multiLevelType w:val="multilevel"/>
    <w:tmpl w:val="4C3D7A7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8">
    <w:nsid w:val="4CD1E351"/>
    <w:multiLevelType w:val="multilevel"/>
    <w:tmpl w:val="4CD1E35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9">
    <w:nsid w:val="4D4DC07F"/>
    <w:multiLevelType w:val="multilevel"/>
    <w:tmpl w:val="4D4DC07F"/>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00">
    <w:nsid w:val="4D94DA66"/>
    <w:multiLevelType w:val="multilevel"/>
    <w:tmpl w:val="4D94DA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1">
    <w:nsid w:val="51C4BC33"/>
    <w:multiLevelType w:val="multilevel"/>
    <w:tmpl w:val="51C4BC3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2">
    <w:nsid w:val="54701CA1"/>
    <w:multiLevelType w:val="multilevel"/>
    <w:tmpl w:val="54701CA1"/>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3">
    <w:nsid w:val="58765686"/>
    <w:multiLevelType w:val="multilevel"/>
    <w:tmpl w:val="5876568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4">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5">
    <w:nsid w:val="59EEFD2A"/>
    <w:multiLevelType w:val="multilevel"/>
    <w:tmpl w:val="59EEFD2A"/>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06">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7">
    <w:nsid w:val="5E29AB5A"/>
    <w:multiLevelType w:val="multilevel"/>
    <w:tmpl w:val="5E29AB5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8">
    <w:nsid w:val="5FCE4367"/>
    <w:multiLevelType w:val="multilevel"/>
    <w:tmpl w:val="5FCE436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9">
    <w:nsid w:val="5FFFB1A7"/>
    <w:multiLevelType w:val="multilevel"/>
    <w:tmpl w:val="5FFFB1A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0">
    <w:nsid w:val="60382F6E"/>
    <w:multiLevelType w:val="multilevel"/>
    <w:tmpl w:val="60382F6E"/>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11">
    <w:nsid w:val="610EFE5C"/>
    <w:multiLevelType w:val="multilevel"/>
    <w:tmpl w:val="610EFE5C"/>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2">
    <w:nsid w:val="629F7852"/>
    <w:multiLevelType w:val="multilevel"/>
    <w:tmpl w:val="629F7852"/>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13">
    <w:nsid w:val="65CD0074"/>
    <w:multiLevelType w:val="multilevel"/>
    <w:tmpl w:val="65CD007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4">
    <w:nsid w:val="68B298F7"/>
    <w:multiLevelType w:val="multilevel"/>
    <w:tmpl w:val="68B298F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5">
    <w:nsid w:val="700FDCEF"/>
    <w:multiLevelType w:val="multilevel"/>
    <w:tmpl w:val="700FDC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6">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7">
    <w:nsid w:val="74C28B35"/>
    <w:multiLevelType w:val="multilevel"/>
    <w:tmpl w:val="74C28B3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8">
    <w:nsid w:val="77633216"/>
    <w:multiLevelType w:val="multilevel"/>
    <w:tmpl w:val="7763321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9">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0">
    <w:nsid w:val="79AA4FA4"/>
    <w:multiLevelType w:val="multilevel"/>
    <w:tmpl w:val="79AA4FA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1">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2">
    <w:nsid w:val="7DEC2089"/>
    <w:multiLevelType w:val="multilevel"/>
    <w:tmpl w:val="7DEC208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60"/>
  </w:num>
  <w:num w:numId="2">
    <w:abstractNumId w:val="42"/>
  </w:num>
  <w:num w:numId="3">
    <w:abstractNumId w:val="104"/>
  </w:num>
  <w:num w:numId="4">
    <w:abstractNumId w:val="35"/>
  </w:num>
  <w:num w:numId="5">
    <w:abstractNumId w:val="27"/>
  </w:num>
  <w:num w:numId="6">
    <w:abstractNumId w:val="65"/>
  </w:num>
  <w:num w:numId="7">
    <w:abstractNumId w:val="82"/>
  </w:num>
  <w:num w:numId="8">
    <w:abstractNumId w:val="116"/>
  </w:num>
  <w:num w:numId="9">
    <w:abstractNumId w:val="62"/>
  </w:num>
  <w:num w:numId="10">
    <w:abstractNumId w:val="9"/>
  </w:num>
  <w:num w:numId="11">
    <w:abstractNumId w:val="83"/>
  </w:num>
  <w:num w:numId="12">
    <w:abstractNumId w:val="106"/>
  </w:num>
  <w:num w:numId="13">
    <w:abstractNumId w:val="39"/>
  </w:num>
  <w:num w:numId="14">
    <w:abstractNumId w:val="99"/>
  </w:num>
  <w:num w:numId="15">
    <w:abstractNumId w:val="55"/>
  </w:num>
  <w:num w:numId="16">
    <w:abstractNumId w:val="81"/>
  </w:num>
  <w:num w:numId="17">
    <w:abstractNumId w:val="47"/>
  </w:num>
  <w:num w:numId="18">
    <w:abstractNumId w:val="45"/>
  </w:num>
  <w:num w:numId="19">
    <w:abstractNumId w:val="15"/>
  </w:num>
  <w:num w:numId="20">
    <w:abstractNumId w:val="96"/>
  </w:num>
  <w:num w:numId="21">
    <w:abstractNumId w:val="110"/>
  </w:num>
  <w:num w:numId="22">
    <w:abstractNumId w:val="68"/>
  </w:num>
  <w:num w:numId="23">
    <w:abstractNumId w:val="94"/>
  </w:num>
  <w:num w:numId="24">
    <w:abstractNumId w:val="24"/>
  </w:num>
  <w:num w:numId="25">
    <w:abstractNumId w:val="121"/>
  </w:num>
  <w:num w:numId="26">
    <w:abstractNumId w:val="119"/>
  </w:num>
  <w:num w:numId="27">
    <w:abstractNumId w:val="34"/>
  </w:num>
  <w:num w:numId="28">
    <w:abstractNumId w:val="112"/>
  </w:num>
  <w:num w:numId="29">
    <w:abstractNumId w:val="10"/>
  </w:num>
  <w:num w:numId="30">
    <w:abstractNumId w:val="91"/>
  </w:num>
  <w:num w:numId="31">
    <w:abstractNumId w:val="4"/>
  </w:num>
  <w:num w:numId="32">
    <w:abstractNumId w:val="103"/>
  </w:num>
  <w:num w:numId="33">
    <w:abstractNumId w:val="122"/>
  </w:num>
  <w:num w:numId="34">
    <w:abstractNumId w:val="1"/>
  </w:num>
  <w:num w:numId="35">
    <w:abstractNumId w:val="80"/>
  </w:num>
  <w:num w:numId="36">
    <w:abstractNumId w:val="100"/>
  </w:num>
  <w:num w:numId="37">
    <w:abstractNumId w:val="58"/>
  </w:num>
  <w:num w:numId="38">
    <w:abstractNumId w:val="49"/>
  </w:num>
  <w:num w:numId="39">
    <w:abstractNumId w:val="87"/>
  </w:num>
  <w:num w:numId="40">
    <w:abstractNumId w:val="120"/>
  </w:num>
  <w:num w:numId="41">
    <w:abstractNumId w:val="30"/>
  </w:num>
  <w:num w:numId="42">
    <w:abstractNumId w:val="7"/>
  </w:num>
  <w:num w:numId="43">
    <w:abstractNumId w:val="29"/>
  </w:num>
  <w:num w:numId="44">
    <w:abstractNumId w:val="107"/>
  </w:num>
  <w:num w:numId="45">
    <w:abstractNumId w:val="3"/>
  </w:num>
  <w:num w:numId="46">
    <w:abstractNumId w:val="74"/>
  </w:num>
  <w:num w:numId="47">
    <w:abstractNumId w:val="6"/>
  </w:num>
  <w:num w:numId="48">
    <w:abstractNumId w:val="109"/>
  </w:num>
  <w:num w:numId="49">
    <w:abstractNumId w:val="117"/>
  </w:num>
  <w:num w:numId="50">
    <w:abstractNumId w:val="97"/>
  </w:num>
  <w:num w:numId="51">
    <w:abstractNumId w:val="88"/>
  </w:num>
  <w:num w:numId="52">
    <w:abstractNumId w:val="113"/>
  </w:num>
  <w:num w:numId="53">
    <w:abstractNumId w:val="66"/>
  </w:num>
  <w:num w:numId="54">
    <w:abstractNumId w:val="67"/>
  </w:num>
  <w:num w:numId="55">
    <w:abstractNumId w:val="44"/>
  </w:num>
  <w:num w:numId="56">
    <w:abstractNumId w:val="89"/>
  </w:num>
  <w:num w:numId="57">
    <w:abstractNumId w:val="77"/>
  </w:num>
  <w:num w:numId="58">
    <w:abstractNumId w:val="52"/>
  </w:num>
  <w:num w:numId="59">
    <w:abstractNumId w:val="79"/>
  </w:num>
  <w:num w:numId="60">
    <w:abstractNumId w:val="26"/>
  </w:num>
  <w:num w:numId="61">
    <w:abstractNumId w:val="93"/>
  </w:num>
  <w:num w:numId="62">
    <w:abstractNumId w:val="69"/>
  </w:num>
  <w:num w:numId="63">
    <w:abstractNumId w:val="90"/>
  </w:num>
  <w:num w:numId="64">
    <w:abstractNumId w:val="63"/>
  </w:num>
  <w:num w:numId="65">
    <w:abstractNumId w:val="37"/>
  </w:num>
  <w:num w:numId="66">
    <w:abstractNumId w:val="71"/>
  </w:num>
  <w:num w:numId="67">
    <w:abstractNumId w:val="25"/>
  </w:num>
  <w:num w:numId="68">
    <w:abstractNumId w:val="92"/>
  </w:num>
  <w:num w:numId="69">
    <w:abstractNumId w:val="20"/>
  </w:num>
  <w:num w:numId="70">
    <w:abstractNumId w:val="57"/>
  </w:num>
  <w:num w:numId="71">
    <w:abstractNumId w:val="86"/>
  </w:num>
  <w:num w:numId="72">
    <w:abstractNumId w:val="59"/>
  </w:num>
  <w:num w:numId="73">
    <w:abstractNumId w:val="73"/>
  </w:num>
  <w:num w:numId="74">
    <w:abstractNumId w:val="115"/>
  </w:num>
  <w:num w:numId="75">
    <w:abstractNumId w:val="50"/>
  </w:num>
  <w:num w:numId="76">
    <w:abstractNumId w:val="38"/>
  </w:num>
  <w:num w:numId="77">
    <w:abstractNumId w:val="19"/>
  </w:num>
  <w:num w:numId="78">
    <w:abstractNumId w:val="118"/>
  </w:num>
  <w:num w:numId="79">
    <w:abstractNumId w:val="46"/>
  </w:num>
  <w:num w:numId="80">
    <w:abstractNumId w:val="28"/>
  </w:num>
  <w:num w:numId="81">
    <w:abstractNumId w:val="85"/>
  </w:num>
  <w:num w:numId="82">
    <w:abstractNumId w:val="51"/>
  </w:num>
  <w:num w:numId="83">
    <w:abstractNumId w:val="13"/>
  </w:num>
  <w:num w:numId="84">
    <w:abstractNumId w:val="105"/>
  </w:num>
  <w:num w:numId="85">
    <w:abstractNumId w:val="32"/>
  </w:num>
  <w:num w:numId="86">
    <w:abstractNumId w:val="23"/>
  </w:num>
  <w:num w:numId="87">
    <w:abstractNumId w:val="11"/>
  </w:num>
  <w:num w:numId="88">
    <w:abstractNumId w:val="16"/>
  </w:num>
  <w:num w:numId="89">
    <w:abstractNumId w:val="22"/>
  </w:num>
  <w:num w:numId="90">
    <w:abstractNumId w:val="8"/>
  </w:num>
  <w:num w:numId="91">
    <w:abstractNumId w:val="76"/>
  </w:num>
  <w:num w:numId="92">
    <w:abstractNumId w:val="33"/>
  </w:num>
  <w:num w:numId="93">
    <w:abstractNumId w:val="72"/>
  </w:num>
  <w:num w:numId="94">
    <w:abstractNumId w:val="43"/>
  </w:num>
  <w:num w:numId="95">
    <w:abstractNumId w:val="114"/>
  </w:num>
  <w:num w:numId="96">
    <w:abstractNumId w:val="0"/>
  </w:num>
  <w:num w:numId="97">
    <w:abstractNumId w:val="31"/>
  </w:num>
  <w:num w:numId="98">
    <w:abstractNumId w:val="56"/>
  </w:num>
  <w:num w:numId="99">
    <w:abstractNumId w:val="98"/>
  </w:num>
  <w:num w:numId="100">
    <w:abstractNumId w:val="70"/>
  </w:num>
  <w:num w:numId="101">
    <w:abstractNumId w:val="14"/>
  </w:num>
  <w:num w:numId="102">
    <w:abstractNumId w:val="48"/>
  </w:num>
  <w:num w:numId="103">
    <w:abstractNumId w:val="75"/>
  </w:num>
  <w:num w:numId="104">
    <w:abstractNumId w:val="95"/>
  </w:num>
  <w:num w:numId="105">
    <w:abstractNumId w:val="21"/>
  </w:num>
  <w:num w:numId="106">
    <w:abstractNumId w:val="111"/>
  </w:num>
  <w:num w:numId="107">
    <w:abstractNumId w:val="2"/>
  </w:num>
  <w:num w:numId="108">
    <w:abstractNumId w:val="5"/>
  </w:num>
  <w:num w:numId="109">
    <w:abstractNumId w:val="61"/>
  </w:num>
  <w:num w:numId="110">
    <w:abstractNumId w:val="18"/>
  </w:num>
  <w:num w:numId="111">
    <w:abstractNumId w:val="36"/>
  </w:num>
  <w:num w:numId="112">
    <w:abstractNumId w:val="40"/>
  </w:num>
  <w:num w:numId="113">
    <w:abstractNumId w:val="54"/>
  </w:num>
  <w:num w:numId="114">
    <w:abstractNumId w:val="108"/>
  </w:num>
  <w:num w:numId="115">
    <w:abstractNumId w:val="53"/>
  </w:num>
  <w:num w:numId="116">
    <w:abstractNumId w:val="102"/>
  </w:num>
  <w:num w:numId="117">
    <w:abstractNumId w:val="78"/>
  </w:num>
  <w:num w:numId="118">
    <w:abstractNumId w:val="12"/>
  </w:num>
  <w:num w:numId="119">
    <w:abstractNumId w:val="64"/>
  </w:num>
  <w:num w:numId="120">
    <w:abstractNumId w:val="17"/>
  </w:num>
  <w:num w:numId="121">
    <w:abstractNumId w:val="84"/>
  </w:num>
  <w:num w:numId="122">
    <w:abstractNumId w:val="101"/>
  </w:num>
  <w:num w:numId="12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3C45DE6"/>
    <w:rsid w:val="0B79218E"/>
    <w:rsid w:val="14B86568"/>
    <w:rsid w:val="18921FDE"/>
    <w:rsid w:val="248905CD"/>
    <w:rsid w:val="26E825C8"/>
    <w:rsid w:val="55A3114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vi"/>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Subtitle"/>
    <w:basedOn w:val="1"/>
    <w:next w:val="1"/>
    <w:qFormat/>
    <w:uiPriority w:val="0"/>
    <w:pPr>
      <w:keepNext/>
      <w:keepLines/>
      <w:spacing w:before="0" w:after="320"/>
    </w:pPr>
    <w:rPr>
      <w:rFonts w:ascii="Arial" w:hAnsi="Arial" w:eastAsia="Arial" w:cs="Arial"/>
      <w:color w:val="666666"/>
      <w:sz w:val="30"/>
      <w:szCs w:val="30"/>
    </w:rPr>
  </w:style>
  <w:style w:type="paragraph" w:styleId="12">
    <w:name w:val="Title"/>
    <w:basedOn w:val="1"/>
    <w:next w:val="1"/>
    <w:qFormat/>
    <w:uiPriority w:val="0"/>
    <w:pPr>
      <w:keepNext/>
      <w:keepLines/>
      <w:spacing w:before="0" w:after="60"/>
    </w:pPr>
    <w:rPr>
      <w:sz w:val="52"/>
      <w:szCs w:val="52"/>
    </w:rPr>
  </w:style>
  <w:style w:type="table" w:customStyle="1" w:styleId="13">
    <w:name w:val="Table Normal1"/>
    <w:uiPriority w:val="0"/>
  </w:style>
  <w:style w:type="table" w:customStyle="1" w:styleId="14">
    <w:name w:val="_Style 10"/>
    <w:basedOn w:val="13"/>
    <w:uiPriority w:val="0"/>
    <w:tblPr>
      <w:tblCellMar>
        <w:top w:w="100" w:type="dxa"/>
        <w:left w:w="100" w:type="dxa"/>
        <w:bottom w:w="100" w:type="dxa"/>
        <w:right w:w="100" w:type="dxa"/>
      </w:tblCellMar>
    </w:tblPr>
  </w:style>
  <w:style w:type="table" w:customStyle="1" w:styleId="15">
    <w:name w:val="_Style 11"/>
    <w:basedOn w:val="13"/>
    <w:uiPriority w:val="0"/>
    <w:tblPr>
      <w:tblCellMar>
        <w:top w:w="100" w:type="dxa"/>
        <w:left w:w="100" w:type="dxa"/>
        <w:bottom w:w="100" w:type="dxa"/>
        <w:right w:w="100" w:type="dxa"/>
      </w:tblCellMar>
    </w:tblPr>
  </w:style>
  <w:style w:type="table" w:customStyle="1" w:styleId="16">
    <w:name w:val="_Style 12"/>
    <w:basedOn w:val="13"/>
    <w:uiPriority w:val="0"/>
    <w:tblPr>
      <w:tblCellMar>
        <w:top w:w="100" w:type="dxa"/>
        <w:left w:w="100" w:type="dxa"/>
        <w:bottom w:w="100" w:type="dxa"/>
        <w:right w:w="100" w:type="dxa"/>
      </w:tblCellMar>
    </w:tblPr>
  </w:style>
  <w:style w:type="table" w:customStyle="1" w:styleId="17">
    <w:name w:val="_Style 13"/>
    <w:basedOn w:val="13"/>
    <w:uiPriority w:val="0"/>
    <w:tblPr>
      <w:tblCellMar>
        <w:top w:w="100" w:type="dxa"/>
        <w:left w:w="100" w:type="dxa"/>
        <w:bottom w:w="100" w:type="dxa"/>
        <w:right w:w="100" w:type="dxa"/>
      </w:tblCellMar>
    </w:tblPr>
  </w:style>
  <w:style w:type="table" w:customStyle="1" w:styleId="18">
    <w:name w:val="_Style 14"/>
    <w:basedOn w:val="13"/>
    <w:uiPriority w:val="0"/>
    <w:tblPr>
      <w:tblCellMar>
        <w:top w:w="100" w:type="dxa"/>
        <w:left w:w="100" w:type="dxa"/>
        <w:bottom w:w="100" w:type="dxa"/>
        <w:right w:w="100" w:type="dxa"/>
      </w:tblCellMar>
    </w:tblPr>
  </w:style>
  <w:style w:type="table" w:customStyle="1" w:styleId="19">
    <w:name w:val="_Style 15"/>
    <w:basedOn w:val="13"/>
    <w:uiPriority w:val="0"/>
    <w:tblPr>
      <w:tblCellMar>
        <w:top w:w="100" w:type="dxa"/>
        <w:left w:w="100" w:type="dxa"/>
        <w:bottom w:w="100" w:type="dxa"/>
        <w:right w:w="100" w:type="dxa"/>
      </w:tblCellMar>
    </w:tblPr>
  </w:style>
  <w:style w:type="table" w:customStyle="1" w:styleId="20">
    <w:name w:val="_Style 16"/>
    <w:basedOn w:val="13"/>
    <w:uiPriority w:val="0"/>
    <w:tblPr>
      <w:tblCellMar>
        <w:top w:w="100" w:type="dxa"/>
        <w:left w:w="100" w:type="dxa"/>
        <w:bottom w:w="100" w:type="dxa"/>
        <w:right w:w="100" w:type="dxa"/>
      </w:tblCellMar>
    </w:tblPr>
  </w:style>
  <w:style w:type="table" w:customStyle="1" w:styleId="21">
    <w:name w:val="_Style 17"/>
    <w:basedOn w:val="13"/>
    <w:qFormat/>
    <w:uiPriority w:val="0"/>
    <w:tblPr>
      <w:tblCellMar>
        <w:top w:w="100" w:type="dxa"/>
        <w:left w:w="100" w:type="dxa"/>
        <w:bottom w:w="100" w:type="dxa"/>
        <w:right w:w="100" w:type="dxa"/>
      </w:tblCellMar>
    </w:tblPr>
  </w:style>
  <w:style w:type="table" w:customStyle="1" w:styleId="22">
    <w:name w:val="_Style 18"/>
    <w:basedOn w:val="13"/>
    <w:qFormat/>
    <w:uiPriority w:val="0"/>
    <w:tblPr>
      <w:tblCellMar>
        <w:top w:w="100" w:type="dxa"/>
        <w:left w:w="100" w:type="dxa"/>
        <w:bottom w:w="100" w:type="dxa"/>
        <w:right w:w="100" w:type="dxa"/>
      </w:tblCellMar>
    </w:tblPr>
  </w:style>
  <w:style w:type="table" w:customStyle="1" w:styleId="23">
    <w:name w:val="_Style 19"/>
    <w:basedOn w:val="13"/>
    <w:qFormat/>
    <w:uiPriority w:val="0"/>
    <w:tblPr>
      <w:tblCellMar>
        <w:top w:w="100" w:type="dxa"/>
        <w:left w:w="100" w:type="dxa"/>
        <w:bottom w:w="100" w:type="dxa"/>
        <w:right w:w="100" w:type="dxa"/>
      </w:tblCellMar>
    </w:tblPr>
  </w:style>
  <w:style w:type="table" w:customStyle="1" w:styleId="24">
    <w:name w:val="_Style 20"/>
    <w:basedOn w:val="13"/>
    <w:uiPriority w:val="0"/>
    <w:tblPr>
      <w:tblCellMar>
        <w:top w:w="100" w:type="dxa"/>
        <w:left w:w="100" w:type="dxa"/>
        <w:bottom w:w="100" w:type="dxa"/>
        <w:right w:w="100" w:type="dxa"/>
      </w:tblCellMar>
    </w:tblPr>
  </w:style>
  <w:style w:type="table" w:customStyle="1" w:styleId="25">
    <w:name w:val="_Style 21"/>
    <w:basedOn w:val="13"/>
    <w:qFormat/>
    <w:uiPriority w:val="0"/>
    <w:tblPr>
      <w:tblCellMar>
        <w:top w:w="100" w:type="dxa"/>
        <w:left w:w="100" w:type="dxa"/>
        <w:bottom w:w="100" w:type="dxa"/>
        <w:right w:w="100" w:type="dxa"/>
      </w:tblCellMar>
    </w:tblPr>
  </w:style>
  <w:style w:type="table" w:customStyle="1" w:styleId="26">
    <w:name w:val="_Style 22"/>
    <w:basedOn w:val="13"/>
    <w:qFormat/>
    <w:uiPriority w:val="0"/>
    <w:tblPr>
      <w:tblCellMar>
        <w:top w:w="100" w:type="dxa"/>
        <w:left w:w="100" w:type="dxa"/>
        <w:bottom w:w="100" w:type="dxa"/>
        <w:right w:w="100" w:type="dxa"/>
      </w:tblCellMar>
    </w:tblPr>
  </w:style>
  <w:style w:type="table" w:customStyle="1" w:styleId="27">
    <w:name w:val="_Style 23"/>
    <w:basedOn w:val="13"/>
    <w:qFormat/>
    <w:uiPriority w:val="0"/>
    <w:tblPr>
      <w:tblCellMar>
        <w:top w:w="100" w:type="dxa"/>
        <w:left w:w="100" w:type="dxa"/>
        <w:bottom w:w="100" w:type="dxa"/>
        <w:right w:w="100" w:type="dxa"/>
      </w:tblCellMar>
    </w:tblPr>
  </w:style>
  <w:style w:type="table" w:customStyle="1" w:styleId="28">
    <w:name w:val="_Style 24"/>
    <w:basedOn w:val="13"/>
    <w:qFormat/>
    <w:uiPriority w:val="0"/>
    <w:tblPr>
      <w:tblCellMar>
        <w:top w:w="100" w:type="dxa"/>
        <w:left w:w="100" w:type="dxa"/>
        <w:bottom w:w="100" w:type="dxa"/>
        <w:right w:w="100" w:type="dxa"/>
      </w:tblCellMar>
    </w:tblPr>
  </w:style>
  <w:style w:type="table" w:customStyle="1" w:styleId="29">
    <w:name w:val="_Style 25"/>
    <w:basedOn w:val="13"/>
    <w:qFormat/>
    <w:uiPriority w:val="0"/>
    <w:tblPr>
      <w:tblCellMar>
        <w:top w:w="100" w:type="dxa"/>
        <w:left w:w="100" w:type="dxa"/>
        <w:bottom w:w="100" w:type="dxa"/>
        <w:right w:w="100" w:type="dxa"/>
      </w:tblCellMar>
    </w:tblPr>
  </w:style>
  <w:style w:type="table" w:customStyle="1" w:styleId="30">
    <w:name w:val="_Style 26"/>
    <w:basedOn w:val="13"/>
    <w:uiPriority w:val="0"/>
    <w:tblPr>
      <w:tblCellMar>
        <w:top w:w="100" w:type="dxa"/>
        <w:left w:w="100" w:type="dxa"/>
        <w:bottom w:w="100" w:type="dxa"/>
        <w:right w:w="100" w:type="dxa"/>
      </w:tblCellMar>
    </w:tblPr>
  </w:style>
  <w:style w:type="table" w:customStyle="1" w:styleId="31">
    <w:name w:val="_Style 27"/>
    <w:basedOn w:val="13"/>
    <w:uiPriority w:val="0"/>
    <w:tblPr>
      <w:tblCellMar>
        <w:top w:w="100" w:type="dxa"/>
        <w:left w:w="100" w:type="dxa"/>
        <w:bottom w:w="100" w:type="dxa"/>
        <w:right w:w="100" w:type="dxa"/>
      </w:tblCellMar>
    </w:tblPr>
  </w:style>
  <w:style w:type="table" w:customStyle="1" w:styleId="32">
    <w:name w:val="_Style 28"/>
    <w:basedOn w:val="13"/>
    <w:uiPriority w:val="0"/>
    <w:tblPr>
      <w:tblCellMar>
        <w:top w:w="100" w:type="dxa"/>
        <w:left w:w="100" w:type="dxa"/>
        <w:bottom w:w="100" w:type="dxa"/>
        <w:right w:w="100" w:type="dxa"/>
      </w:tblCellMar>
    </w:tblPr>
  </w:style>
  <w:style w:type="paragraph" w:customStyle="1" w:styleId="33">
    <w:name w:val="WPSOffice手动目录 1"/>
    <w:uiPriority w:val="0"/>
    <w:pPr>
      <w:ind w:leftChars="0"/>
    </w:pPr>
    <w:rPr>
      <w:rFonts w:ascii="Arial" w:hAnsi="Arial" w:eastAsia="Arial" w:cs="Arial"/>
      <w:sz w:val="20"/>
      <w:szCs w:val="20"/>
    </w:rPr>
  </w:style>
  <w:style w:type="paragraph" w:customStyle="1" w:styleId="34">
    <w:name w:val="WPSOffice手动目录 2"/>
    <w:uiPriority w:val="0"/>
    <w:pPr>
      <w:ind w:leftChars="200"/>
    </w:pPr>
    <w:rPr>
      <w:rFonts w:ascii="Arial" w:hAnsi="Arial" w:eastAsia="Arial" w:cs="Arial"/>
      <w:sz w:val="20"/>
      <w:szCs w:val="20"/>
    </w:rPr>
  </w:style>
  <w:style w:type="paragraph" w:customStyle="1" w:styleId="35">
    <w:name w:val="WPSOffice手动目录 3"/>
    <w:uiPriority w:val="0"/>
    <w:pPr>
      <w:ind w:leftChars="400"/>
    </w:pPr>
    <w:rPr>
      <w:rFonts w:ascii="Arial" w:hAnsi="Arial" w:eastAsia="Arial" w:cs="Arial"/>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pn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jpe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Office_11.2.0.10114_F1E327BC-269C-435d-A152-05C5408002CA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2021-05-31T22:34:00Z</dcterms:created>
  <dc:creator>admin</dc:creator>
  <cp:lastModifiedBy>admin</cp:lastModifiedBy>
  <dcterms:modified xsi:type="dcterms:W3CDTF">2021-05-31T23:18:52Z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